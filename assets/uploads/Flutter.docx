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sz w:val="30"/>
          <w:szCs w:val="30"/>
          <w:lang w:val="en-US"/>
        </w:rPr>
      </w:pPr>
      <w:r>
        <w:rPr>
          <w:rFonts w:hint="default"/>
          <w:sz w:val="30"/>
          <w:szCs w:val="30"/>
          <w:lang w:val="en-US"/>
        </w:rPr>
        <w:t>Dart 1.0 được phát hành bởi google vào ngày 14 tháng 11 năm 2013 và được viết bởi Lars Bak và Kasper Lund</w:t>
      </w:r>
    </w:p>
    <w:p>
      <w:pPr>
        <w:rPr>
          <w:sz w:val="30"/>
          <w:szCs w:val="30"/>
        </w:rPr>
      </w:pPr>
      <w:r>
        <w:rPr>
          <w:sz w:val="30"/>
          <w:szCs w:val="30"/>
        </w:rPr>
        <w:drawing>
          <wp:inline distT="0" distB="0" distL="114300" distR="114300">
            <wp:extent cx="6640195" cy="557784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557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  <w:r>
        <w:rPr>
          <w:sz w:val="30"/>
          <w:szCs w:val="30"/>
        </w:rPr>
        <w:drawing>
          <wp:inline distT="0" distB="0" distL="114300" distR="114300">
            <wp:extent cx="6644640" cy="496189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rcRect t="-2197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496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  <w:r>
        <w:rPr>
          <w:sz w:val="30"/>
          <w:szCs w:val="30"/>
        </w:rPr>
        <w:drawing>
          <wp:inline distT="0" distB="0" distL="114300" distR="114300">
            <wp:extent cx="6645275" cy="3357880"/>
            <wp:effectExtent l="0" t="0" r="14605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rcRect t="6770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rFonts w:hint="default"/>
          <w:sz w:val="30"/>
          <w:szCs w:val="30"/>
          <w:lang w:val="en-US"/>
        </w:rPr>
      </w:pPr>
      <w:r>
        <w:rPr>
          <w:rFonts w:hint="default"/>
          <w:sz w:val="30"/>
          <w:szCs w:val="30"/>
          <w:lang w:val="en-US"/>
        </w:rPr>
        <w:br w:type="page"/>
      </w:r>
    </w:p>
    <w:p>
      <w:pPr>
        <w:rPr>
          <w:rFonts w:hint="default"/>
          <w:sz w:val="30"/>
          <w:szCs w:val="30"/>
          <w:lang w:val="en-US"/>
        </w:rPr>
      </w:pPr>
      <w:r>
        <w:rPr>
          <w:rFonts w:hint="default"/>
          <w:sz w:val="30"/>
          <w:szCs w:val="30"/>
          <w:lang w:val="en-US"/>
        </w:rPr>
        <w:t>CÁC WIDGET</w:t>
      </w:r>
    </w:p>
    <w:p>
      <w:pPr>
        <w:rPr>
          <w:sz w:val="30"/>
          <w:szCs w:val="30"/>
        </w:rPr>
      </w:pPr>
      <w:r>
        <w:rPr>
          <w:sz w:val="30"/>
          <w:szCs w:val="30"/>
        </w:rPr>
        <w:drawing>
          <wp:inline distT="0" distB="0" distL="114300" distR="114300">
            <wp:extent cx="6642100" cy="3586480"/>
            <wp:effectExtent l="0" t="0" r="2540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0"/>
          <w:szCs w:val="30"/>
        </w:rPr>
      </w:pPr>
      <w:r>
        <w:rPr>
          <w:sz w:val="30"/>
          <w:szCs w:val="30"/>
        </w:rPr>
        <w:drawing>
          <wp:inline distT="0" distB="0" distL="114300" distR="114300">
            <wp:extent cx="6644005" cy="4525645"/>
            <wp:effectExtent l="0" t="0" r="63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452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0"/>
          <w:szCs w:val="30"/>
        </w:rPr>
      </w:pPr>
      <w:r>
        <w:rPr>
          <w:sz w:val="30"/>
          <w:szCs w:val="30"/>
        </w:rPr>
        <w:drawing>
          <wp:inline distT="0" distB="0" distL="114300" distR="114300">
            <wp:extent cx="6647180" cy="4937125"/>
            <wp:effectExtent l="0" t="0" r="1270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7180" cy="493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0"/>
          <w:szCs w:val="30"/>
        </w:rPr>
      </w:pPr>
      <w:r>
        <w:rPr>
          <w:sz w:val="30"/>
          <w:szCs w:val="30"/>
        </w:rPr>
        <w:drawing>
          <wp:inline distT="0" distB="0" distL="114300" distR="114300">
            <wp:extent cx="6640830" cy="1779905"/>
            <wp:effectExtent l="0" t="0" r="381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0"/>
          <w:szCs w:val="30"/>
        </w:rPr>
      </w:pPr>
      <w:r>
        <w:rPr>
          <w:sz w:val="30"/>
          <w:szCs w:val="30"/>
        </w:rPr>
        <w:drawing>
          <wp:inline distT="0" distB="0" distL="114300" distR="114300">
            <wp:extent cx="6644005" cy="5100955"/>
            <wp:effectExtent l="0" t="0" r="63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510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0"/>
          <w:szCs w:val="30"/>
        </w:rPr>
      </w:pPr>
      <w:r>
        <w:rPr>
          <w:sz w:val="30"/>
          <w:szCs w:val="30"/>
        </w:rPr>
        <w:drawing>
          <wp:inline distT="0" distB="0" distL="114300" distR="114300">
            <wp:extent cx="6640830" cy="3483610"/>
            <wp:effectExtent l="0" t="0" r="381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348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0"/>
          <w:szCs w:val="30"/>
        </w:rPr>
      </w:pPr>
      <w:r>
        <w:rPr>
          <w:sz w:val="30"/>
          <w:szCs w:val="30"/>
        </w:rPr>
        <w:drawing>
          <wp:inline distT="0" distB="0" distL="114300" distR="114300">
            <wp:extent cx="6645275" cy="4589145"/>
            <wp:effectExtent l="0" t="0" r="14605" b="133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458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firstLine="0"/>
        <w:jc w:val="left"/>
        <w:rPr>
          <w:rStyle w:val="44"/>
          <w:rFonts w:hint="default" w:ascii="Consolas" w:hAnsi="Consolas" w:eastAsia="Consolas" w:cs="Consolas"/>
          <w:i w:val="0"/>
          <w:iCs w:val="0"/>
          <w:caps w:val="0"/>
          <w:spacing w:val="0"/>
          <w:sz w:val="30"/>
          <w:szCs w:val="30"/>
          <w:bdr w:val="none" w:color="auto" w:sz="0" w:space="0"/>
        </w:rPr>
      </w:pPr>
      <w:r>
        <w:rPr>
          <w:rStyle w:val="44"/>
          <w:rFonts w:hint="default" w:ascii="Consolas" w:hAnsi="Consolas" w:eastAsia="Consolas" w:cs="Consolas"/>
          <w:i w:val="0"/>
          <w:iCs w:val="0"/>
          <w:caps w:val="0"/>
          <w:spacing w:val="0"/>
          <w:sz w:val="30"/>
          <w:szCs w:val="30"/>
          <w:bdr w:val="none" w:color="auto" w:sz="0" w:space="0"/>
        </w:rPr>
        <w:t>Container({</w:t>
      </w:r>
    </w:p>
    <w:p>
      <w:pPr>
        <w:pStyle w:val="4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firstLine="0"/>
        <w:jc w:val="left"/>
        <w:rPr>
          <w:rStyle w:val="44"/>
          <w:rFonts w:hint="default" w:ascii="Consolas" w:hAnsi="Consolas" w:eastAsia="Consolas" w:cs="Consolas"/>
          <w:i w:val="0"/>
          <w:iCs w:val="0"/>
          <w:caps w:val="0"/>
          <w:spacing w:val="0"/>
          <w:sz w:val="30"/>
          <w:szCs w:val="30"/>
          <w:bdr w:val="none" w:color="auto" w:sz="0" w:space="0"/>
        </w:rPr>
      </w:pPr>
      <w:r>
        <w:rPr>
          <w:rStyle w:val="44"/>
          <w:rFonts w:hint="default" w:ascii="Consolas" w:hAnsi="Consolas" w:eastAsia="Consolas" w:cs="Consolas"/>
          <w:i w:val="0"/>
          <w:iCs w:val="0"/>
          <w:caps w:val="0"/>
          <w:spacing w:val="0"/>
          <w:sz w:val="30"/>
          <w:szCs w:val="30"/>
          <w:bdr w:val="none" w:color="auto" w:sz="0" w:space="0"/>
        </w:rPr>
        <w:t xml:space="preserve">  Key key,</w:t>
      </w:r>
    </w:p>
    <w:p>
      <w:pPr>
        <w:pStyle w:val="4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firstLine="0"/>
        <w:jc w:val="left"/>
        <w:rPr>
          <w:rStyle w:val="44"/>
          <w:rFonts w:hint="default" w:ascii="Consolas" w:hAnsi="Consolas" w:eastAsia="Consolas" w:cs="Consolas"/>
          <w:i w:val="0"/>
          <w:iCs w:val="0"/>
          <w:caps w:val="0"/>
          <w:spacing w:val="0"/>
          <w:sz w:val="30"/>
          <w:szCs w:val="30"/>
          <w:bdr w:val="none" w:color="auto" w:sz="0" w:space="0"/>
        </w:rPr>
      </w:pPr>
      <w:r>
        <w:rPr>
          <w:rStyle w:val="44"/>
          <w:rFonts w:hint="default" w:ascii="Consolas" w:hAnsi="Consolas" w:eastAsia="Consolas" w:cs="Consolas"/>
          <w:i w:val="0"/>
          <w:iCs w:val="0"/>
          <w:caps w:val="0"/>
          <w:spacing w:val="0"/>
          <w:sz w:val="30"/>
          <w:szCs w:val="30"/>
          <w:bdr w:val="none" w:color="auto" w:sz="0" w:space="0"/>
        </w:rPr>
        <w:t xml:space="preserve">  this.alignment,</w:t>
      </w:r>
    </w:p>
    <w:p>
      <w:pPr>
        <w:pStyle w:val="4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firstLine="0"/>
        <w:jc w:val="left"/>
        <w:rPr>
          <w:rStyle w:val="44"/>
          <w:rFonts w:hint="default" w:ascii="Consolas" w:hAnsi="Consolas" w:eastAsia="Consolas" w:cs="Consolas"/>
          <w:i w:val="0"/>
          <w:iCs w:val="0"/>
          <w:caps w:val="0"/>
          <w:spacing w:val="0"/>
          <w:sz w:val="30"/>
          <w:szCs w:val="30"/>
          <w:bdr w:val="none" w:color="auto" w:sz="0" w:space="0"/>
        </w:rPr>
      </w:pPr>
      <w:r>
        <w:rPr>
          <w:rStyle w:val="44"/>
          <w:rFonts w:hint="default" w:ascii="Consolas" w:hAnsi="Consolas" w:eastAsia="Consolas" w:cs="Consolas"/>
          <w:i w:val="0"/>
          <w:iCs w:val="0"/>
          <w:caps w:val="0"/>
          <w:spacing w:val="0"/>
          <w:sz w:val="30"/>
          <w:szCs w:val="30"/>
          <w:bdr w:val="none" w:color="auto" w:sz="0" w:space="0"/>
        </w:rPr>
        <w:t xml:space="preserve">  this.padding,</w:t>
      </w:r>
    </w:p>
    <w:p>
      <w:pPr>
        <w:pStyle w:val="4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firstLine="0"/>
        <w:jc w:val="left"/>
        <w:rPr>
          <w:rStyle w:val="44"/>
          <w:rFonts w:hint="default" w:ascii="Consolas" w:hAnsi="Consolas" w:eastAsia="Consolas" w:cs="Consolas"/>
          <w:i w:val="0"/>
          <w:iCs w:val="0"/>
          <w:caps w:val="0"/>
          <w:spacing w:val="0"/>
          <w:sz w:val="30"/>
          <w:szCs w:val="30"/>
          <w:bdr w:val="none" w:color="auto" w:sz="0" w:space="0"/>
        </w:rPr>
      </w:pPr>
      <w:r>
        <w:rPr>
          <w:rStyle w:val="44"/>
          <w:rFonts w:hint="default" w:ascii="Consolas" w:hAnsi="Consolas" w:eastAsia="Consolas" w:cs="Consolas"/>
          <w:i w:val="0"/>
          <w:iCs w:val="0"/>
          <w:caps w:val="0"/>
          <w:spacing w:val="0"/>
          <w:sz w:val="30"/>
          <w:szCs w:val="30"/>
          <w:bdr w:val="none" w:color="auto" w:sz="0" w:space="0"/>
        </w:rPr>
        <w:t xml:space="preserve">  this.color,</w:t>
      </w:r>
    </w:p>
    <w:p>
      <w:pPr>
        <w:pStyle w:val="4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firstLine="0"/>
        <w:jc w:val="left"/>
        <w:rPr>
          <w:rStyle w:val="44"/>
          <w:rFonts w:hint="default" w:ascii="Consolas" w:hAnsi="Consolas" w:eastAsia="Consolas" w:cs="Consolas"/>
          <w:i w:val="0"/>
          <w:iCs w:val="0"/>
          <w:caps w:val="0"/>
          <w:spacing w:val="0"/>
          <w:sz w:val="30"/>
          <w:szCs w:val="30"/>
          <w:bdr w:val="none" w:color="auto" w:sz="0" w:space="0"/>
        </w:rPr>
      </w:pPr>
      <w:r>
        <w:rPr>
          <w:rStyle w:val="44"/>
          <w:rFonts w:hint="default" w:ascii="Consolas" w:hAnsi="Consolas" w:eastAsia="Consolas" w:cs="Consolas"/>
          <w:i w:val="0"/>
          <w:iCs w:val="0"/>
          <w:caps w:val="0"/>
          <w:spacing w:val="0"/>
          <w:sz w:val="30"/>
          <w:szCs w:val="30"/>
          <w:bdr w:val="none" w:color="auto" w:sz="0" w:space="0"/>
        </w:rPr>
        <w:t xml:space="preserve">  this.decoration,</w:t>
      </w:r>
    </w:p>
    <w:p>
      <w:pPr>
        <w:pStyle w:val="4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firstLine="0"/>
        <w:jc w:val="left"/>
        <w:rPr>
          <w:rStyle w:val="44"/>
          <w:rFonts w:hint="default" w:ascii="Consolas" w:hAnsi="Consolas" w:eastAsia="Consolas" w:cs="Consolas"/>
          <w:i w:val="0"/>
          <w:iCs w:val="0"/>
          <w:caps w:val="0"/>
          <w:spacing w:val="0"/>
          <w:sz w:val="30"/>
          <w:szCs w:val="30"/>
          <w:bdr w:val="none" w:color="auto" w:sz="0" w:space="0"/>
        </w:rPr>
      </w:pPr>
      <w:r>
        <w:rPr>
          <w:rStyle w:val="44"/>
          <w:rFonts w:hint="default" w:ascii="Consolas" w:hAnsi="Consolas" w:eastAsia="Consolas" w:cs="Consolas"/>
          <w:i w:val="0"/>
          <w:iCs w:val="0"/>
          <w:caps w:val="0"/>
          <w:spacing w:val="0"/>
          <w:sz w:val="30"/>
          <w:szCs w:val="30"/>
          <w:bdr w:val="none" w:color="auto" w:sz="0" w:space="0"/>
        </w:rPr>
        <w:t xml:space="preserve">  this.foregroundDecoration,</w:t>
      </w:r>
    </w:p>
    <w:p>
      <w:pPr>
        <w:pStyle w:val="4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firstLine="0"/>
        <w:jc w:val="left"/>
        <w:rPr>
          <w:rStyle w:val="44"/>
          <w:rFonts w:hint="default" w:ascii="Consolas" w:hAnsi="Consolas" w:eastAsia="Consolas" w:cs="Consolas"/>
          <w:i w:val="0"/>
          <w:iCs w:val="0"/>
          <w:caps w:val="0"/>
          <w:spacing w:val="0"/>
          <w:sz w:val="30"/>
          <w:szCs w:val="30"/>
          <w:bdr w:val="none" w:color="auto" w:sz="0" w:space="0"/>
        </w:rPr>
      </w:pPr>
      <w:r>
        <w:rPr>
          <w:rStyle w:val="44"/>
          <w:rFonts w:hint="default" w:ascii="Consolas" w:hAnsi="Consolas" w:eastAsia="Consolas" w:cs="Consolas"/>
          <w:i w:val="0"/>
          <w:iCs w:val="0"/>
          <w:caps w:val="0"/>
          <w:spacing w:val="0"/>
          <w:sz w:val="30"/>
          <w:szCs w:val="30"/>
          <w:bdr w:val="none" w:color="auto" w:sz="0" w:space="0"/>
        </w:rPr>
        <w:t xml:space="preserve">  double width,</w:t>
      </w:r>
    </w:p>
    <w:p>
      <w:pPr>
        <w:pStyle w:val="4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firstLine="0"/>
        <w:jc w:val="left"/>
        <w:rPr>
          <w:rStyle w:val="44"/>
          <w:rFonts w:hint="default" w:ascii="Consolas" w:hAnsi="Consolas" w:eastAsia="Consolas" w:cs="Consolas"/>
          <w:i w:val="0"/>
          <w:iCs w:val="0"/>
          <w:caps w:val="0"/>
          <w:spacing w:val="0"/>
          <w:sz w:val="30"/>
          <w:szCs w:val="30"/>
          <w:bdr w:val="none" w:color="auto" w:sz="0" w:space="0"/>
        </w:rPr>
      </w:pPr>
      <w:r>
        <w:rPr>
          <w:rStyle w:val="44"/>
          <w:rFonts w:hint="default" w:ascii="Consolas" w:hAnsi="Consolas" w:eastAsia="Consolas" w:cs="Consolas"/>
          <w:i w:val="0"/>
          <w:iCs w:val="0"/>
          <w:caps w:val="0"/>
          <w:spacing w:val="0"/>
          <w:sz w:val="30"/>
          <w:szCs w:val="30"/>
          <w:bdr w:val="none" w:color="auto" w:sz="0" w:space="0"/>
        </w:rPr>
        <w:t xml:space="preserve">  double height,</w:t>
      </w:r>
    </w:p>
    <w:p>
      <w:pPr>
        <w:pStyle w:val="4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firstLine="0"/>
        <w:jc w:val="left"/>
        <w:rPr>
          <w:rStyle w:val="44"/>
          <w:rFonts w:hint="default" w:ascii="Consolas" w:hAnsi="Consolas" w:eastAsia="Consolas" w:cs="Consolas"/>
          <w:i w:val="0"/>
          <w:iCs w:val="0"/>
          <w:caps w:val="0"/>
          <w:spacing w:val="0"/>
          <w:sz w:val="30"/>
          <w:szCs w:val="30"/>
          <w:bdr w:val="none" w:color="auto" w:sz="0" w:space="0"/>
        </w:rPr>
      </w:pPr>
      <w:r>
        <w:rPr>
          <w:rStyle w:val="44"/>
          <w:rFonts w:hint="default" w:ascii="Consolas" w:hAnsi="Consolas" w:eastAsia="Consolas" w:cs="Consolas"/>
          <w:i w:val="0"/>
          <w:iCs w:val="0"/>
          <w:caps w:val="0"/>
          <w:spacing w:val="0"/>
          <w:sz w:val="30"/>
          <w:szCs w:val="30"/>
          <w:bdr w:val="none" w:color="auto" w:sz="0" w:space="0"/>
        </w:rPr>
        <w:t xml:space="preserve">  BoxConstraints constraints,</w:t>
      </w:r>
    </w:p>
    <w:p>
      <w:pPr>
        <w:pStyle w:val="4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firstLine="0"/>
        <w:jc w:val="left"/>
        <w:rPr>
          <w:rStyle w:val="44"/>
          <w:rFonts w:hint="default" w:ascii="Consolas" w:hAnsi="Consolas" w:eastAsia="Consolas" w:cs="Consolas"/>
          <w:i w:val="0"/>
          <w:iCs w:val="0"/>
          <w:caps w:val="0"/>
          <w:spacing w:val="0"/>
          <w:sz w:val="30"/>
          <w:szCs w:val="30"/>
          <w:bdr w:val="none" w:color="auto" w:sz="0" w:space="0"/>
        </w:rPr>
      </w:pPr>
      <w:r>
        <w:rPr>
          <w:rStyle w:val="44"/>
          <w:rFonts w:hint="default" w:ascii="Consolas" w:hAnsi="Consolas" w:eastAsia="Consolas" w:cs="Consolas"/>
          <w:i w:val="0"/>
          <w:iCs w:val="0"/>
          <w:caps w:val="0"/>
          <w:spacing w:val="0"/>
          <w:sz w:val="30"/>
          <w:szCs w:val="30"/>
          <w:bdr w:val="none" w:color="auto" w:sz="0" w:space="0"/>
        </w:rPr>
        <w:t xml:space="preserve">  this.margin,</w:t>
      </w:r>
    </w:p>
    <w:p>
      <w:pPr>
        <w:pStyle w:val="4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firstLine="0"/>
        <w:jc w:val="left"/>
        <w:rPr>
          <w:rStyle w:val="44"/>
          <w:rFonts w:hint="default" w:ascii="Consolas" w:hAnsi="Consolas" w:eastAsia="Consolas" w:cs="Consolas"/>
          <w:i w:val="0"/>
          <w:iCs w:val="0"/>
          <w:caps w:val="0"/>
          <w:spacing w:val="0"/>
          <w:sz w:val="30"/>
          <w:szCs w:val="30"/>
          <w:bdr w:val="none" w:color="auto" w:sz="0" w:space="0"/>
        </w:rPr>
      </w:pPr>
      <w:r>
        <w:rPr>
          <w:rStyle w:val="44"/>
          <w:rFonts w:hint="default" w:ascii="Consolas" w:hAnsi="Consolas" w:eastAsia="Consolas" w:cs="Consolas"/>
          <w:i w:val="0"/>
          <w:iCs w:val="0"/>
          <w:caps w:val="0"/>
          <w:spacing w:val="0"/>
          <w:sz w:val="30"/>
          <w:szCs w:val="30"/>
          <w:bdr w:val="none" w:color="auto" w:sz="0" w:space="0"/>
        </w:rPr>
        <w:t xml:space="preserve">  this.transform,</w:t>
      </w:r>
    </w:p>
    <w:p>
      <w:pPr>
        <w:pStyle w:val="4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firstLine="0"/>
        <w:jc w:val="left"/>
        <w:rPr>
          <w:rStyle w:val="44"/>
          <w:rFonts w:hint="default" w:ascii="Consolas" w:hAnsi="Consolas" w:eastAsia="Consolas" w:cs="Consolas"/>
          <w:i w:val="0"/>
          <w:iCs w:val="0"/>
          <w:caps w:val="0"/>
          <w:spacing w:val="0"/>
          <w:sz w:val="30"/>
          <w:szCs w:val="30"/>
          <w:bdr w:val="none" w:color="auto" w:sz="0" w:space="0"/>
        </w:rPr>
      </w:pPr>
      <w:r>
        <w:rPr>
          <w:rStyle w:val="44"/>
          <w:rFonts w:hint="default" w:ascii="Consolas" w:hAnsi="Consolas" w:eastAsia="Consolas" w:cs="Consolas"/>
          <w:i w:val="0"/>
          <w:iCs w:val="0"/>
          <w:caps w:val="0"/>
          <w:spacing w:val="0"/>
          <w:sz w:val="30"/>
          <w:szCs w:val="30"/>
          <w:bdr w:val="none" w:color="auto" w:sz="0" w:space="0"/>
        </w:rPr>
        <w:t xml:space="preserve">  this.child,</w:t>
      </w:r>
    </w:p>
    <w:p>
      <w:pPr>
        <w:pStyle w:val="4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firstLine="0"/>
        <w:jc w:val="left"/>
        <w:rPr>
          <w:rStyle w:val="44"/>
          <w:rFonts w:hint="default" w:ascii="Consolas" w:hAnsi="Consolas" w:eastAsia="Consolas" w:cs="Consolas"/>
          <w:i w:val="0"/>
          <w:iCs w:val="0"/>
          <w:caps w:val="0"/>
          <w:spacing w:val="0"/>
          <w:sz w:val="30"/>
          <w:szCs w:val="30"/>
          <w:bdr w:val="none" w:color="auto" w:sz="0" w:space="0"/>
        </w:rPr>
      </w:pPr>
      <w:r>
        <w:rPr>
          <w:rStyle w:val="44"/>
          <w:rFonts w:hint="default" w:ascii="Consolas" w:hAnsi="Consolas" w:eastAsia="Consolas" w:cs="Consolas"/>
          <w:i w:val="0"/>
          <w:iCs w:val="0"/>
          <w:caps w:val="0"/>
          <w:spacing w:val="0"/>
          <w:sz w:val="30"/>
          <w:szCs w:val="30"/>
          <w:bdr w:val="none" w:color="auto" w:sz="0" w:space="0"/>
        </w:rPr>
        <w:t xml:space="preserve">  this.clipBehavior = Clip.none,</w:t>
      </w:r>
    </w:p>
    <w:p>
      <w:pPr>
        <w:pStyle w:val="4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firstLine="0"/>
        <w:jc w:val="left"/>
        <w:rPr>
          <w:rFonts w:ascii="Consolas" w:hAnsi="Consolas" w:eastAsia="Consolas" w:cs="Consolas"/>
          <w:i w:val="0"/>
          <w:iCs w:val="0"/>
          <w:caps w:val="0"/>
          <w:spacing w:val="0"/>
          <w:sz w:val="30"/>
          <w:szCs w:val="30"/>
        </w:rPr>
      </w:pPr>
      <w:r>
        <w:rPr>
          <w:rStyle w:val="44"/>
          <w:rFonts w:hint="default" w:ascii="Consolas" w:hAnsi="Consolas" w:eastAsia="Consolas" w:cs="Consolas"/>
          <w:i w:val="0"/>
          <w:iCs w:val="0"/>
          <w:caps w:val="0"/>
          <w:spacing w:val="0"/>
          <w:sz w:val="30"/>
          <w:szCs w:val="30"/>
          <w:bdr w:val="none" w:color="auto" w:sz="0" w:space="0"/>
        </w:rPr>
        <w:t>})</w:t>
      </w: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  <w:r>
        <w:rPr>
          <w:sz w:val="30"/>
          <w:szCs w:val="30"/>
        </w:rPr>
        <w:drawing>
          <wp:inline distT="0" distB="0" distL="114300" distR="114300">
            <wp:extent cx="6640830" cy="6537325"/>
            <wp:effectExtent l="0" t="0" r="381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653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0"/>
          <w:szCs w:val="30"/>
        </w:rPr>
      </w:pPr>
      <w:r>
        <w:rPr>
          <w:sz w:val="30"/>
          <w:szCs w:val="30"/>
        </w:rPr>
        <w:drawing>
          <wp:inline distT="0" distB="0" distL="114300" distR="114300">
            <wp:extent cx="6644005" cy="4732655"/>
            <wp:effectExtent l="0" t="0" r="635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473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0"/>
          <w:szCs w:val="30"/>
        </w:rPr>
      </w:pPr>
      <w:r>
        <w:rPr>
          <w:sz w:val="30"/>
          <w:szCs w:val="30"/>
        </w:rPr>
        <w:drawing>
          <wp:inline distT="0" distB="0" distL="114300" distR="114300">
            <wp:extent cx="6640830" cy="4805045"/>
            <wp:effectExtent l="0" t="0" r="3810" b="107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480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0"/>
          <w:szCs w:val="30"/>
        </w:rPr>
      </w:pPr>
      <w:r>
        <w:rPr>
          <w:sz w:val="30"/>
          <w:szCs w:val="30"/>
        </w:rPr>
        <w:drawing>
          <wp:inline distT="0" distB="0" distL="114300" distR="114300">
            <wp:extent cx="6644640" cy="437261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437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0"/>
          <w:szCs w:val="30"/>
        </w:rPr>
      </w:pPr>
      <w:r>
        <w:rPr>
          <w:sz w:val="30"/>
          <w:szCs w:val="30"/>
        </w:rPr>
        <w:drawing>
          <wp:inline distT="0" distB="0" distL="114300" distR="114300">
            <wp:extent cx="6645910" cy="1051560"/>
            <wp:effectExtent l="0" t="0" r="139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0"/>
          <w:szCs w:val="30"/>
        </w:rPr>
      </w:pPr>
      <w:r>
        <w:rPr>
          <w:sz w:val="30"/>
          <w:szCs w:val="30"/>
        </w:rPr>
        <w:drawing>
          <wp:inline distT="0" distB="0" distL="114300" distR="114300">
            <wp:extent cx="6642100" cy="200850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00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0"/>
          <w:szCs w:val="30"/>
        </w:rPr>
      </w:pPr>
      <w:r>
        <w:rPr>
          <w:sz w:val="30"/>
          <w:szCs w:val="30"/>
        </w:rPr>
        <w:drawing>
          <wp:inline distT="0" distB="0" distL="114300" distR="114300">
            <wp:extent cx="6644005" cy="3143250"/>
            <wp:effectExtent l="0" t="0" r="635" b="1143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0"/>
          <w:szCs w:val="30"/>
        </w:rPr>
      </w:pPr>
      <w:r>
        <w:rPr>
          <w:sz w:val="30"/>
          <w:szCs w:val="30"/>
        </w:rPr>
        <w:drawing>
          <wp:inline distT="0" distB="0" distL="114300" distR="114300">
            <wp:extent cx="6642735" cy="3355975"/>
            <wp:effectExtent l="0" t="0" r="1905" b="120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0"/>
          <w:szCs w:val="30"/>
        </w:rPr>
      </w:pPr>
      <w:r>
        <w:rPr>
          <w:sz w:val="30"/>
          <w:szCs w:val="30"/>
        </w:rPr>
        <w:drawing>
          <wp:inline distT="0" distB="0" distL="114300" distR="114300">
            <wp:extent cx="6647815" cy="4457065"/>
            <wp:effectExtent l="0" t="0" r="12065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445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0"/>
          <w:szCs w:val="30"/>
        </w:rPr>
      </w:pPr>
      <w:r>
        <w:rPr>
          <w:sz w:val="30"/>
          <w:szCs w:val="30"/>
        </w:rPr>
        <w:drawing>
          <wp:inline distT="0" distB="0" distL="114300" distR="114300">
            <wp:extent cx="6642735" cy="3321685"/>
            <wp:effectExtent l="0" t="0" r="1905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332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0"/>
          <w:szCs w:val="30"/>
        </w:rPr>
      </w:pPr>
      <w:r>
        <w:rPr>
          <w:sz w:val="30"/>
          <w:szCs w:val="30"/>
        </w:rPr>
        <w:drawing>
          <wp:inline distT="0" distB="0" distL="114300" distR="114300">
            <wp:extent cx="6647180" cy="3166745"/>
            <wp:effectExtent l="0" t="0" r="1270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7180" cy="316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0"/>
          <w:szCs w:val="30"/>
          <w:lang w:val="en-US"/>
        </w:rPr>
      </w:pPr>
      <w:r>
        <w:rPr>
          <w:rFonts w:hint="default"/>
          <w:sz w:val="30"/>
          <w:szCs w:val="30"/>
          <w:lang w:val="en-US"/>
        </w:rPr>
        <w:t>TEXTFIELD</w:t>
      </w:r>
    </w:p>
    <w:p>
      <w:pPr>
        <w:rPr>
          <w:sz w:val="30"/>
          <w:szCs w:val="30"/>
        </w:rPr>
      </w:pPr>
      <w:r>
        <w:rPr>
          <w:sz w:val="30"/>
          <w:szCs w:val="30"/>
        </w:rPr>
        <w:drawing>
          <wp:inline distT="0" distB="0" distL="114300" distR="114300">
            <wp:extent cx="6640830" cy="5323205"/>
            <wp:effectExtent l="0" t="0" r="3810" b="10795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532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0"/>
          <w:szCs w:val="30"/>
        </w:rPr>
      </w:pPr>
      <w:r>
        <w:rPr>
          <w:sz w:val="30"/>
          <w:szCs w:val="30"/>
        </w:rPr>
        <w:drawing>
          <wp:inline distT="0" distB="0" distL="114300" distR="114300">
            <wp:extent cx="6636385" cy="3326130"/>
            <wp:effectExtent l="0" t="0" r="8255" b="11430"/>
            <wp:docPr id="2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36385" cy="332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0"/>
          <w:szCs w:val="30"/>
          <w:lang w:val="en-US"/>
        </w:rPr>
      </w:pPr>
      <w:r>
        <w:rPr>
          <w:rFonts w:hint="default"/>
          <w:sz w:val="30"/>
          <w:szCs w:val="30"/>
          <w:lang w:val="en-US"/>
        </w:rPr>
        <w:t>nút nhấn</w:t>
      </w:r>
    </w:p>
    <w:p>
      <w:pPr>
        <w:rPr>
          <w:sz w:val="30"/>
          <w:szCs w:val="30"/>
        </w:rPr>
      </w:pPr>
      <w:r>
        <w:rPr>
          <w:sz w:val="30"/>
          <w:szCs w:val="30"/>
        </w:rPr>
        <w:drawing>
          <wp:inline distT="0" distB="0" distL="114300" distR="114300">
            <wp:extent cx="6645910" cy="6542405"/>
            <wp:effectExtent l="0" t="0" r="13970" b="10795"/>
            <wp:docPr id="3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4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0"/>
          <w:szCs w:val="30"/>
        </w:rPr>
      </w:pPr>
      <w:r>
        <w:rPr>
          <w:sz w:val="30"/>
          <w:szCs w:val="30"/>
        </w:rPr>
        <w:drawing>
          <wp:inline distT="0" distB="0" distL="114300" distR="114300">
            <wp:extent cx="6644005" cy="4307205"/>
            <wp:effectExtent l="0" t="0" r="635" b="5715"/>
            <wp:docPr id="3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430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0"/>
          <w:szCs w:val="30"/>
          <w:lang w:val="en-US"/>
        </w:rPr>
      </w:pPr>
      <w:r>
        <w:drawing>
          <wp:inline distT="0" distB="0" distL="114300" distR="114300">
            <wp:extent cx="6640830" cy="4763770"/>
            <wp:effectExtent l="0" t="0" r="3810" b="6350"/>
            <wp:docPr id="3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476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0"/>
          <w:szCs w:val="30"/>
          <w:lang w:val="en-US"/>
        </w:rPr>
      </w:pPr>
      <w:r>
        <w:rPr>
          <w:rFonts w:hint="default"/>
          <w:sz w:val="30"/>
          <w:szCs w:val="30"/>
          <w:lang w:val="en-US"/>
        </w:rPr>
        <w:t>JSON</w:t>
      </w:r>
    </w:p>
    <w:p>
      <w:pPr>
        <w:rPr>
          <w:rFonts w:hint="default"/>
          <w:sz w:val="30"/>
          <w:szCs w:val="30"/>
          <w:lang w:val="en-US"/>
        </w:rPr>
      </w:pPr>
      <w:r>
        <w:rPr>
          <w:rFonts w:hint="default"/>
          <w:sz w:val="30"/>
          <w:szCs w:val="30"/>
          <w:lang w:val="en-US"/>
        </w:rPr>
        <w:t>Provider</w:t>
      </w:r>
    </w:p>
    <w:p>
      <w:pPr>
        <w:rPr>
          <w:sz w:val="30"/>
          <w:szCs w:val="30"/>
        </w:rPr>
      </w:pPr>
      <w:r>
        <w:rPr>
          <w:sz w:val="30"/>
          <w:szCs w:val="30"/>
        </w:rPr>
        <w:drawing>
          <wp:inline distT="0" distB="0" distL="114300" distR="114300">
            <wp:extent cx="6642735" cy="3674110"/>
            <wp:effectExtent l="0" t="0" r="1905" b="13970"/>
            <wp:docPr id="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367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0"/>
          <w:szCs w:val="30"/>
          <w:lang w:val="en-US"/>
        </w:rPr>
      </w:pPr>
      <w:r>
        <w:rPr>
          <w:rFonts w:hint="default"/>
          <w:sz w:val="30"/>
          <w:szCs w:val="30"/>
          <w:lang w:val="en-US"/>
        </w:rPr>
        <w:t>Object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30"/>
          <w:szCs w:val="30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30"/>
          <w:szCs w:val="30"/>
          <w:shd w:val="clear" w:fill="FFFFFF"/>
          <w:lang w:val="en-US" w:eastAsia="zh-CN" w:bidi="ar"/>
        </w:rPr>
        <w:t>child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30"/>
          <w:szCs w:val="30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30"/>
          <w:szCs w:val="30"/>
          <w:shd w:val="clear" w:fill="FFFFFF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30"/>
          <w:szCs w:val="30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30"/>
          <w:szCs w:val="30"/>
          <w:shd w:val="clear" w:fill="FFFFFF"/>
          <w:lang w:val="en-US" w:eastAsia="zh-CN" w:bidi="ar"/>
        </w:rPr>
        <w:t>network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30"/>
          <w:szCs w:val="3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30"/>
          <w:szCs w:val="30"/>
          <w:shd w:val="clear" w:fill="FFFFF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30"/>
          <w:szCs w:val="30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30"/>
          <w:szCs w:val="30"/>
          <w:shd w:val="clear" w:fill="FFFFFF"/>
          <w:lang w:val="en-US" w:eastAsia="zh-CN" w:bidi="ar"/>
        </w:rPr>
        <w:t>widget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30"/>
          <w:szCs w:val="30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30"/>
          <w:szCs w:val="30"/>
          <w:shd w:val="clear" w:fill="FFFFFF"/>
          <w:lang w:val="en-US" w:eastAsia="zh-CN" w:bidi="ar"/>
        </w:rPr>
        <w:t>product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30"/>
          <w:szCs w:val="30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30"/>
          <w:szCs w:val="30"/>
          <w:shd w:val="clear" w:fill="FFFFFF"/>
          <w:lang w:val="en-US" w:eastAsia="zh-CN" w:bidi="ar"/>
        </w:rPr>
        <w:t>picture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30"/>
          <w:szCs w:val="30"/>
          <w:shd w:val="clear" w:fill="FFFFF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30"/>
          <w:szCs w:val="30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30"/>
          <w:szCs w:val="30"/>
          <w:shd w:val="clear" w:fill="FFFFF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30"/>
          <w:szCs w:val="30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30"/>
          <w:szCs w:val="30"/>
          <w:shd w:val="clear" w:fill="FFFFFF"/>
          <w:lang w:val="en-US" w:eastAsia="zh-CN" w:bidi="ar"/>
        </w:rPr>
        <w:t>widget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30"/>
          <w:szCs w:val="30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30"/>
          <w:szCs w:val="30"/>
          <w:shd w:val="clear" w:fill="FFFFFF"/>
          <w:lang w:val="en-US" w:eastAsia="zh-CN" w:bidi="ar"/>
        </w:rPr>
        <w:t>product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30"/>
          <w:szCs w:val="30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30"/>
          <w:szCs w:val="30"/>
          <w:shd w:val="clear" w:fill="FFFFF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30"/>
          <w:szCs w:val="30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30"/>
          <w:szCs w:val="30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30"/>
          <w:szCs w:val="30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30"/>
          <w:szCs w:val="30"/>
          <w:shd w:val="clear" w:fill="FFFFF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30"/>
          <w:szCs w:val="30"/>
          <w:shd w:val="clear" w:fill="FFFFF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30"/>
          <w:szCs w:val="30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30"/>
          <w:szCs w:val="30"/>
          <w:shd w:val="clear" w:fill="FFFFFF"/>
          <w:lang w:val="en-US" w:eastAsia="zh-CN" w:bidi="ar"/>
        </w:rPr>
        <w:t>widget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30"/>
          <w:szCs w:val="30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30"/>
          <w:szCs w:val="30"/>
          <w:shd w:val="clear" w:fill="FFFFFF"/>
          <w:lang w:val="en-US" w:eastAsia="zh-CN" w:bidi="ar"/>
        </w:rPr>
        <w:t>product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30"/>
          <w:szCs w:val="30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30"/>
          <w:szCs w:val="30"/>
          <w:shd w:val="clear" w:fill="FFFFFF"/>
          <w:lang w:val="en-US" w:eastAsia="zh-CN" w:bidi="ar"/>
        </w:rPr>
        <w:t>price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30"/>
          <w:szCs w:val="30"/>
          <w:shd w:val="clear" w:fill="FFFFF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30"/>
          <w:szCs w:val="30"/>
          <w:shd w:val="clear" w:fill="FFFFFF"/>
          <w:lang w:val="en-US" w:eastAsia="zh-CN" w:bidi="ar"/>
        </w:rPr>
        <w:t xml:space="preserve"> VND'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30"/>
          <w:szCs w:val="30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30"/>
          <w:szCs w:val="30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8"/>
          <w:szCs w:val="28"/>
          <w:shd w:val="clear" w:fill="FFFFFF"/>
          <w:lang w:val="en-US" w:eastAsia="zh-CN" w:bidi="ar"/>
        </w:rPr>
      </w:pPr>
    </w:p>
    <w:p>
      <w:pPr>
        <w:rPr>
          <w:rFonts w:hint="default"/>
          <w:sz w:val="30"/>
          <w:szCs w:val="30"/>
          <w:lang w:val="en-US"/>
        </w:rPr>
      </w:pPr>
    </w:p>
    <w:p>
      <w:pPr>
        <w:rPr>
          <w:sz w:val="30"/>
          <w:szCs w:val="30"/>
        </w:rPr>
      </w:pPr>
      <w:r>
        <w:rPr>
          <w:sz w:val="30"/>
          <w:szCs w:val="30"/>
        </w:rPr>
        <w:drawing>
          <wp:inline distT="0" distB="0" distL="114300" distR="114300">
            <wp:extent cx="4762500" cy="6610350"/>
            <wp:effectExtent l="0" t="0" r="7620" b="3810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661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0"/>
          <w:szCs w:val="30"/>
        </w:rPr>
      </w:pPr>
      <w:r>
        <w:rPr>
          <w:sz w:val="30"/>
          <w:szCs w:val="30"/>
        </w:rPr>
        <w:drawing>
          <wp:inline distT="0" distB="0" distL="114300" distR="114300">
            <wp:extent cx="5448300" cy="3333750"/>
            <wp:effectExtent l="0" t="0" r="7620" b="3810"/>
            <wp:docPr id="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0"/>
          <w:szCs w:val="30"/>
        </w:rPr>
      </w:pPr>
      <w:r>
        <w:rPr>
          <w:sz w:val="30"/>
          <w:szCs w:val="30"/>
        </w:rPr>
        <w:drawing>
          <wp:inline distT="0" distB="0" distL="114300" distR="114300">
            <wp:extent cx="6644640" cy="2056765"/>
            <wp:effectExtent l="0" t="0" r="0" b="635"/>
            <wp:docPr id="2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205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0"/>
          <w:szCs w:val="30"/>
          <w:lang w:val="en-US"/>
        </w:rPr>
      </w:pPr>
      <w:r>
        <w:rPr>
          <w:rFonts w:hint="default"/>
          <w:sz w:val="30"/>
          <w:szCs w:val="30"/>
          <w:lang w:val="en-US"/>
        </w:rPr>
        <w:t>LISTVIEW</w:t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484245" cy="2007870"/>
            <wp:effectExtent l="0" t="0" r="5715" b="3810"/>
            <wp:docPr id="33" name="Picture 3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2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84245" cy="2007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  <w:bookmarkStart w:id="0" w:name="_GoBack"/>
      <w:bookmarkEnd w:id="0"/>
      <w:r>
        <w:drawing>
          <wp:inline distT="0" distB="0" distL="114300" distR="114300">
            <wp:extent cx="6640830" cy="5792470"/>
            <wp:effectExtent l="0" t="0" r="3810" b="13970"/>
            <wp:docPr id="3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579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30"/>
          <w:szCs w:val="30"/>
        </w:rPr>
      </w:pPr>
      <w:r>
        <w:rPr>
          <w:rFonts w:ascii="SimSun" w:hAnsi="SimSun" w:eastAsia="SimSun" w:cs="SimSun"/>
          <w:sz w:val="30"/>
          <w:szCs w:val="30"/>
        </w:rPr>
        <w:drawing>
          <wp:inline distT="0" distB="0" distL="114300" distR="114300">
            <wp:extent cx="3409950" cy="7029450"/>
            <wp:effectExtent l="0" t="0" r="3810" b="11430"/>
            <wp:docPr id="22" name="Picture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SimSun" w:hAnsi="SimSun" w:eastAsia="SimSun" w:cs="SimSun"/>
          <w:sz w:val="30"/>
          <w:szCs w:val="30"/>
          <w:lang w:val="en-US"/>
        </w:rPr>
      </w:pPr>
    </w:p>
    <w:sectPr>
      <w:footerReference r:id="rId3" w:type="default"/>
      <w:pgSz w:w="11909" w:h="16833"/>
      <w:pgMar w:top="720" w:right="720" w:bottom="720" w:left="720" w:header="851" w:footer="346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decimal"/>
      <w:cols w:space="0" w:num="1"/>
      <w:rtlGutter w:val="0"/>
      <w:docGrid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3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7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3" name="Text Box 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7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7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96556AB"/>
    <w:multiLevelType w:val="multilevel"/>
    <w:tmpl w:val="896556AB"/>
    <w:lvl w:ilvl="0" w:tentative="0">
      <w:start w:val="1"/>
      <w:numFmt w:val="decimal"/>
      <w:pStyle w:val="255"/>
      <w:lvlText w:val="%1."/>
      <w:lvlJc w:val="left"/>
      <w:pPr>
        <w:ind w:left="144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2160" w:hanging="360"/>
      </w:pPr>
    </w:lvl>
    <w:lvl w:ilvl="2" w:tentative="0">
      <w:start w:val="1"/>
      <w:numFmt w:val="lowerRoman"/>
      <w:lvlText w:val="%3."/>
      <w:lvlJc w:val="right"/>
      <w:pPr>
        <w:ind w:left="2880" w:hanging="180"/>
      </w:pPr>
    </w:lvl>
    <w:lvl w:ilvl="3" w:tentative="0">
      <w:start w:val="1"/>
      <w:numFmt w:val="decimal"/>
      <w:lvlText w:val="%4."/>
      <w:lvlJc w:val="left"/>
      <w:pPr>
        <w:ind w:left="3600" w:hanging="360"/>
      </w:pPr>
    </w:lvl>
    <w:lvl w:ilvl="4" w:tentative="0">
      <w:start w:val="1"/>
      <w:numFmt w:val="lowerLetter"/>
      <w:lvlText w:val="%5."/>
      <w:lvlJc w:val="left"/>
      <w:pPr>
        <w:ind w:left="4320" w:hanging="360"/>
      </w:pPr>
    </w:lvl>
    <w:lvl w:ilvl="5" w:tentative="0">
      <w:start w:val="1"/>
      <w:numFmt w:val="lowerRoman"/>
      <w:lvlText w:val="%6."/>
      <w:lvlJc w:val="right"/>
      <w:pPr>
        <w:ind w:left="5040" w:hanging="180"/>
      </w:pPr>
    </w:lvl>
    <w:lvl w:ilvl="6" w:tentative="0">
      <w:start w:val="1"/>
      <w:numFmt w:val="decimal"/>
      <w:lvlText w:val="%7."/>
      <w:lvlJc w:val="left"/>
      <w:pPr>
        <w:ind w:left="5760" w:hanging="360"/>
      </w:pPr>
    </w:lvl>
    <w:lvl w:ilvl="7" w:tentative="0">
      <w:start w:val="1"/>
      <w:numFmt w:val="lowerLetter"/>
      <w:lvlText w:val="%8."/>
      <w:lvlJc w:val="left"/>
      <w:pPr>
        <w:ind w:left="6480" w:hanging="360"/>
      </w:pPr>
    </w:lvl>
    <w:lvl w:ilvl="8" w:tentative="0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9B585E25"/>
    <w:multiLevelType w:val="multilevel"/>
    <w:tmpl w:val="9B585E25"/>
    <w:lvl w:ilvl="0" w:tentative="0">
      <w:start w:val="1"/>
      <w:numFmt w:val="decimal"/>
      <w:pStyle w:val="251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D7745A03"/>
    <w:multiLevelType w:val="multilevel"/>
    <w:tmpl w:val="D7745A03"/>
    <w:lvl w:ilvl="0" w:tentative="0">
      <w:start w:val="1"/>
      <w:numFmt w:val="decimal"/>
      <w:pStyle w:val="257"/>
      <w:lvlText w:val="%1."/>
      <w:lvlJc w:val="left"/>
      <w:pPr>
        <w:ind w:left="144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2160" w:hanging="360"/>
      </w:pPr>
    </w:lvl>
    <w:lvl w:ilvl="2" w:tentative="0">
      <w:start w:val="1"/>
      <w:numFmt w:val="lowerRoman"/>
      <w:lvlText w:val="%3."/>
      <w:lvlJc w:val="right"/>
      <w:pPr>
        <w:ind w:left="2880" w:hanging="180"/>
      </w:pPr>
    </w:lvl>
    <w:lvl w:ilvl="3" w:tentative="0">
      <w:start w:val="1"/>
      <w:numFmt w:val="decimal"/>
      <w:lvlText w:val="%4."/>
      <w:lvlJc w:val="left"/>
      <w:pPr>
        <w:ind w:left="3600" w:hanging="360"/>
      </w:pPr>
    </w:lvl>
    <w:lvl w:ilvl="4" w:tentative="0">
      <w:start w:val="1"/>
      <w:numFmt w:val="lowerLetter"/>
      <w:lvlText w:val="%5."/>
      <w:lvlJc w:val="left"/>
      <w:pPr>
        <w:ind w:left="4320" w:hanging="360"/>
      </w:pPr>
    </w:lvl>
    <w:lvl w:ilvl="5" w:tentative="0">
      <w:start w:val="1"/>
      <w:numFmt w:val="lowerRoman"/>
      <w:lvlText w:val="%6."/>
      <w:lvlJc w:val="right"/>
      <w:pPr>
        <w:ind w:left="5040" w:hanging="180"/>
      </w:pPr>
    </w:lvl>
    <w:lvl w:ilvl="6" w:tentative="0">
      <w:start w:val="1"/>
      <w:numFmt w:val="decimal"/>
      <w:lvlText w:val="%7."/>
      <w:lvlJc w:val="left"/>
      <w:pPr>
        <w:ind w:left="5760" w:hanging="360"/>
      </w:pPr>
    </w:lvl>
    <w:lvl w:ilvl="7" w:tentative="0">
      <w:start w:val="1"/>
      <w:numFmt w:val="lowerLetter"/>
      <w:lvlText w:val="%8."/>
      <w:lvlJc w:val="left"/>
      <w:pPr>
        <w:ind w:left="6480" w:hanging="360"/>
      </w:pPr>
    </w:lvl>
    <w:lvl w:ilvl="8" w:tentative="0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4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5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6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7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8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9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10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11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12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abstractNum w:abstractNumId="13">
    <w:nsid w:val="0514D628"/>
    <w:multiLevelType w:val="multilevel"/>
    <w:tmpl w:val="0514D628"/>
    <w:lvl w:ilvl="0" w:tentative="0">
      <w:start w:val="1"/>
      <w:numFmt w:val="lowerLetter"/>
      <w:pStyle w:val="256"/>
      <w:lvlText w:val="%1."/>
      <w:lvlJc w:val="left"/>
      <w:pPr>
        <w:ind w:left="180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2520" w:hanging="360"/>
      </w:pPr>
    </w:lvl>
    <w:lvl w:ilvl="2" w:tentative="0">
      <w:start w:val="1"/>
      <w:numFmt w:val="lowerRoman"/>
      <w:lvlText w:val="%3."/>
      <w:lvlJc w:val="right"/>
      <w:pPr>
        <w:ind w:left="3240" w:hanging="180"/>
      </w:pPr>
    </w:lvl>
    <w:lvl w:ilvl="3" w:tentative="0">
      <w:start w:val="1"/>
      <w:numFmt w:val="decimal"/>
      <w:lvlText w:val="%4."/>
      <w:lvlJc w:val="left"/>
      <w:pPr>
        <w:ind w:left="3960" w:hanging="360"/>
      </w:pPr>
    </w:lvl>
    <w:lvl w:ilvl="4" w:tentative="0">
      <w:start w:val="1"/>
      <w:numFmt w:val="lowerLetter"/>
      <w:lvlText w:val="%5."/>
      <w:lvlJc w:val="left"/>
      <w:pPr>
        <w:ind w:left="4680" w:hanging="360"/>
      </w:pPr>
    </w:lvl>
    <w:lvl w:ilvl="5" w:tentative="0">
      <w:start w:val="1"/>
      <w:numFmt w:val="lowerRoman"/>
      <w:lvlText w:val="%6."/>
      <w:lvlJc w:val="right"/>
      <w:pPr>
        <w:ind w:left="5400" w:hanging="180"/>
      </w:pPr>
    </w:lvl>
    <w:lvl w:ilvl="6" w:tentative="0">
      <w:start w:val="1"/>
      <w:numFmt w:val="decimal"/>
      <w:lvlText w:val="%7."/>
      <w:lvlJc w:val="left"/>
      <w:pPr>
        <w:ind w:left="6120" w:hanging="360"/>
      </w:pPr>
    </w:lvl>
    <w:lvl w:ilvl="7" w:tentative="0">
      <w:start w:val="1"/>
      <w:numFmt w:val="lowerLetter"/>
      <w:lvlText w:val="%8."/>
      <w:lvlJc w:val="left"/>
      <w:pPr>
        <w:ind w:left="6840" w:hanging="360"/>
      </w:pPr>
    </w:lvl>
    <w:lvl w:ilvl="8" w:tentative="0">
      <w:start w:val="1"/>
      <w:numFmt w:val="lowerRoman"/>
      <w:lvlText w:val="%9."/>
      <w:lvlJc w:val="right"/>
      <w:pPr>
        <w:ind w:left="7560" w:hanging="180"/>
      </w:pPr>
    </w:lvl>
  </w:abstractNum>
  <w:abstractNum w:abstractNumId="14">
    <w:nsid w:val="22475568"/>
    <w:multiLevelType w:val="multilevel"/>
    <w:tmpl w:val="22475568"/>
    <w:lvl w:ilvl="0" w:tentative="0">
      <w:start w:val="1"/>
      <w:numFmt w:val="upperRoman"/>
      <w:pStyle w:val="249"/>
      <w:lvlText w:val="%1."/>
      <w:lvlJc w:val="righ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9137090"/>
    <w:multiLevelType w:val="multilevel"/>
    <w:tmpl w:val="49137090"/>
    <w:lvl w:ilvl="0" w:tentative="0">
      <w:start w:val="1"/>
      <w:numFmt w:val="lowerLetter"/>
      <w:pStyle w:val="254"/>
      <w:lvlText w:val="%1."/>
      <w:lvlJc w:val="left"/>
      <w:pPr>
        <w:ind w:left="180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2520" w:hanging="360"/>
      </w:pPr>
    </w:lvl>
    <w:lvl w:ilvl="2" w:tentative="0">
      <w:start w:val="1"/>
      <w:numFmt w:val="lowerRoman"/>
      <w:lvlText w:val="%3."/>
      <w:lvlJc w:val="right"/>
      <w:pPr>
        <w:ind w:left="3240" w:hanging="180"/>
      </w:pPr>
    </w:lvl>
    <w:lvl w:ilvl="3" w:tentative="0">
      <w:start w:val="1"/>
      <w:numFmt w:val="decimal"/>
      <w:lvlText w:val="%4."/>
      <w:lvlJc w:val="left"/>
      <w:pPr>
        <w:ind w:left="3960" w:hanging="360"/>
      </w:pPr>
    </w:lvl>
    <w:lvl w:ilvl="4" w:tentative="0">
      <w:start w:val="1"/>
      <w:numFmt w:val="lowerLetter"/>
      <w:lvlText w:val="%5."/>
      <w:lvlJc w:val="left"/>
      <w:pPr>
        <w:ind w:left="4680" w:hanging="360"/>
      </w:pPr>
    </w:lvl>
    <w:lvl w:ilvl="5" w:tentative="0">
      <w:start w:val="1"/>
      <w:numFmt w:val="lowerRoman"/>
      <w:lvlText w:val="%6."/>
      <w:lvlJc w:val="right"/>
      <w:pPr>
        <w:ind w:left="5400" w:hanging="180"/>
      </w:pPr>
    </w:lvl>
    <w:lvl w:ilvl="6" w:tentative="0">
      <w:start w:val="1"/>
      <w:numFmt w:val="decimal"/>
      <w:lvlText w:val="%7."/>
      <w:lvlJc w:val="left"/>
      <w:pPr>
        <w:ind w:left="6120" w:hanging="360"/>
      </w:pPr>
    </w:lvl>
    <w:lvl w:ilvl="7" w:tentative="0">
      <w:start w:val="1"/>
      <w:numFmt w:val="lowerLetter"/>
      <w:lvlText w:val="%8."/>
      <w:lvlJc w:val="left"/>
      <w:pPr>
        <w:ind w:left="6840" w:hanging="360"/>
      </w:pPr>
    </w:lvl>
    <w:lvl w:ilvl="8" w:tentative="0">
      <w:start w:val="1"/>
      <w:numFmt w:val="lowerRoman"/>
      <w:lvlText w:val="%9."/>
      <w:lvlJc w:val="right"/>
      <w:pPr>
        <w:ind w:left="7560" w:hanging="180"/>
      </w:pPr>
    </w:lvl>
  </w:abstractNum>
  <w:abstractNum w:abstractNumId="16">
    <w:nsid w:val="4D756EAA"/>
    <w:multiLevelType w:val="multilevel"/>
    <w:tmpl w:val="4D756EAA"/>
    <w:lvl w:ilvl="0" w:tentative="0">
      <w:start w:val="1"/>
      <w:numFmt w:val="upperRoman"/>
      <w:pStyle w:val="252"/>
      <w:lvlText w:val="%1."/>
      <w:lvlJc w:val="left"/>
      <w:pPr>
        <w:ind w:left="1080" w:hanging="72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5F0C9F8"/>
    <w:multiLevelType w:val="multilevel"/>
    <w:tmpl w:val="55F0C9F8"/>
    <w:lvl w:ilvl="0" w:tentative="0">
      <w:start w:val="1"/>
      <w:numFmt w:val="decimal"/>
      <w:pStyle w:val="253"/>
      <w:lvlText w:val="%1."/>
      <w:lvlJc w:val="left"/>
      <w:pPr>
        <w:ind w:left="144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2160" w:hanging="360"/>
      </w:pPr>
    </w:lvl>
    <w:lvl w:ilvl="2" w:tentative="0">
      <w:start w:val="1"/>
      <w:numFmt w:val="lowerRoman"/>
      <w:lvlText w:val="%3."/>
      <w:lvlJc w:val="right"/>
      <w:pPr>
        <w:ind w:left="2880" w:hanging="180"/>
      </w:pPr>
    </w:lvl>
    <w:lvl w:ilvl="3" w:tentative="0">
      <w:start w:val="1"/>
      <w:numFmt w:val="decimal"/>
      <w:lvlText w:val="%4."/>
      <w:lvlJc w:val="left"/>
      <w:pPr>
        <w:ind w:left="3600" w:hanging="360"/>
      </w:pPr>
    </w:lvl>
    <w:lvl w:ilvl="4" w:tentative="0">
      <w:start w:val="1"/>
      <w:numFmt w:val="lowerLetter"/>
      <w:lvlText w:val="%5."/>
      <w:lvlJc w:val="left"/>
      <w:pPr>
        <w:ind w:left="4320" w:hanging="360"/>
      </w:pPr>
    </w:lvl>
    <w:lvl w:ilvl="5" w:tentative="0">
      <w:start w:val="1"/>
      <w:numFmt w:val="lowerRoman"/>
      <w:lvlText w:val="%6."/>
      <w:lvlJc w:val="right"/>
      <w:pPr>
        <w:ind w:left="5040" w:hanging="180"/>
      </w:pPr>
    </w:lvl>
    <w:lvl w:ilvl="6" w:tentative="0">
      <w:start w:val="1"/>
      <w:numFmt w:val="decimal"/>
      <w:lvlText w:val="%7."/>
      <w:lvlJc w:val="left"/>
      <w:pPr>
        <w:ind w:left="5760" w:hanging="360"/>
      </w:pPr>
    </w:lvl>
    <w:lvl w:ilvl="7" w:tentative="0">
      <w:start w:val="1"/>
      <w:numFmt w:val="lowerLetter"/>
      <w:lvlText w:val="%8."/>
      <w:lvlJc w:val="left"/>
      <w:pPr>
        <w:ind w:left="6480" w:hanging="360"/>
      </w:pPr>
    </w:lvl>
    <w:lvl w:ilvl="8" w:tentative="0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2"/>
  </w:num>
  <w:num w:numId="2">
    <w:abstractNumId w:val="10"/>
  </w:num>
  <w:num w:numId="3">
    <w:abstractNumId w:val="9"/>
  </w:num>
  <w:num w:numId="4">
    <w:abstractNumId w:val="8"/>
  </w:num>
  <w:num w:numId="5">
    <w:abstractNumId w:val="7"/>
  </w:num>
  <w:num w:numId="6">
    <w:abstractNumId w:val="11"/>
  </w:num>
  <w:num w:numId="7">
    <w:abstractNumId w:val="6"/>
  </w:num>
  <w:num w:numId="8">
    <w:abstractNumId w:val="5"/>
  </w:num>
  <w:num w:numId="9">
    <w:abstractNumId w:val="4"/>
  </w:num>
  <w:num w:numId="10">
    <w:abstractNumId w:val="3"/>
  </w:num>
  <w:num w:numId="11">
    <w:abstractNumId w:val="14"/>
  </w:num>
  <w:num w:numId="12">
    <w:abstractNumId w:val="1"/>
  </w:num>
  <w:num w:numId="13">
    <w:abstractNumId w:val="16"/>
  </w:num>
  <w:num w:numId="14">
    <w:abstractNumId w:val="17"/>
  </w:num>
  <w:num w:numId="15">
    <w:abstractNumId w:val="15"/>
  </w:num>
  <w:num w:numId="16">
    <w:abstractNumId w:val="0"/>
  </w:num>
  <w:num w:numId="17">
    <w:abstractNumId w:val="13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isplayBackgroundShape w:val="1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footnoteLayoutLikeWW8/>
    <w:forgetLastTabAlignment/>
    <w:adjustLineHeightInTable/>
    <w:layoutRawTableWidth/>
    <w:layoutTableRowsApart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7B002E2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AA07916"/>
    <w:rsid w:val="18971C27"/>
    <w:rsid w:val="1B4220DE"/>
    <w:rsid w:val="29880C86"/>
    <w:rsid w:val="335B1D8E"/>
    <w:rsid w:val="47B002E2"/>
    <w:rsid w:val="4A643B2C"/>
    <w:rsid w:val="53E133B3"/>
    <w:rsid w:val="55FF7A17"/>
    <w:rsid w:val="56125E5C"/>
    <w:rsid w:val="5BEB6E6B"/>
    <w:rsid w:val="6A6A00E5"/>
    <w:rsid w:val="79505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qFormat="1" w:unhideWhenUsed="0" w:uiPriority="0" w:semiHidden="0" w:name="index 4"/>
    <w:lsdException w:unhideWhenUsed="0" w:uiPriority="0" w:semiHidden="0" w:name="index 5"/>
    <w:lsdException w:qFormat="1" w:unhideWhenUsed="0" w:uiPriority="0" w:semiHidden="0" w:name="index 6"/>
    <w:lsdException w:qFormat="1" w:unhideWhenUsed="0" w:uiPriority="0" w:semiHidden="0" w:name="index 7"/>
    <w:lsdException w:unhideWhenUsed="0" w:uiPriority="0" w:semiHidden="0" w:name="index 8"/>
    <w:lsdException w:qFormat="1"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qFormat="1"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qFormat="1" w:unhideWhenUsed="0" w:uiPriority="0" w:semiHidden="0" w:name="footnote text"/>
    <w:lsdException w:qFormat="1"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qFormat="1"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qFormat="1"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qFormat="1"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qFormat="1" w:unhideWhenUsed="0" w:uiPriority="0" w:semiHidden="0" w:name="List Bullet"/>
    <w:lsdException w:qFormat="1" w:unhideWhenUsed="0" w:uiPriority="0" w:semiHidden="0" w:name="List Number"/>
    <w:lsdException w:qFormat="1" w:unhideWhenUsed="0" w:uiPriority="0" w:semiHidden="0" w:name="List 2"/>
    <w:lsdException w:qFormat="1" w:unhideWhenUsed="0" w:uiPriority="0" w:semiHidden="0" w:name="List 3"/>
    <w:lsdException w:qFormat="1" w:unhideWhenUsed="0" w:uiPriority="0" w:semiHidden="0" w:name="List 4"/>
    <w:lsdException w:qFormat="1" w:unhideWhenUsed="0" w:uiPriority="0" w:semiHidden="0" w:name="List 5"/>
    <w:lsdException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qFormat="1"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qFormat="1" w:unhideWhenUsed="0" w:uiPriority="0" w:semiHidden="0" w:name="List Continue"/>
    <w:lsdException w:qFormat="1" w:unhideWhenUsed="0" w:uiPriority="0" w:semiHidden="0" w:name="List Continue 2"/>
    <w:lsdException w:unhideWhenUsed="0" w:uiPriority="0" w:semiHidden="0" w:name="List Continue 3"/>
    <w:lsdException w:qFormat="1" w:unhideWhenUsed="0" w:uiPriority="0" w:semiHidden="0" w:name="List Continue 4"/>
    <w:lsdException w:qFormat="1"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qFormat="1" w:unhideWhenUsed="0" w:uiPriority="0" w:semiHidden="0" w:name="Note Heading"/>
    <w:lsdException w:qFormat="1" w:unhideWhenUsed="0" w:uiPriority="0" w:semiHidden="0" w:name="Body Text 2"/>
    <w:lsdException w:unhideWhenUsed="0" w:uiPriority="0" w:semiHidden="0" w:name="Body Text 3"/>
    <w:lsdException w:qFormat="1" w:unhideWhenUsed="0" w:uiPriority="0" w:semiHidden="0" w:name="Body Text Indent 2"/>
    <w:lsdException w:unhideWhenUsed="0" w:uiPriority="0" w:semiHidden="0" w:name="Body Text Indent 3"/>
    <w:lsdException w:qFormat="1"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qFormat="1" w:unhideWhenUsed="0" w:uiPriority="0" w:semiHidden="0" w:name="HTML Acronym"/>
    <w:lsdException w:qFormat="1"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qFormat="1" w:unhideWhenUsed="0" w:uiPriority="0" w:semiHidden="0" w:name="HTML Typewriter"/>
    <w:lsdException w:qFormat="1" w:unhideWhenUsed="0" w:uiPriority="0" w:semiHidden="0" w:name="HTML Variable"/>
    <w:lsdException w:unhideWhenUsed="0" w:uiPriority="0" w:name="Normal Table"/>
    <w:lsdException w:qFormat="1"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qFormat="1" w:unhideWhenUsed="0" w:uiPriority="66" w:semiHidden="0" w:name="Medium List 2"/>
    <w:lsdException w:qFormat="1"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qFormat="1"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qFormat="1"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qFormat="1" w:unhideWhenUsed="0" w:uiPriority="72" w:semiHidden="0" w:name="Colorful List Accent 1"/>
    <w:lsdException w:qFormat="1"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qFormat="1" w:unhideWhenUsed="0" w:uiPriority="65" w:semiHidden="0" w:name="Medium List 1 Accent 2"/>
    <w:lsdException w:unhideWhenUsed="0" w:uiPriority="66" w:semiHidden="0" w:name="Medium List 2 Accent 2"/>
    <w:lsdException w:qFormat="1"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qFormat="1" w:unhideWhenUsed="0" w:uiPriority="71" w:semiHidden="0" w:name="Colorful Shading Accent 2"/>
    <w:lsdException w:qFormat="1" w:unhideWhenUsed="0" w:uiPriority="72" w:semiHidden="0" w:name="Colorful List Accent 2"/>
    <w:lsdException w:qFormat="1"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qFormat="1" w:unhideWhenUsed="0" w:uiPriority="67" w:semiHidden="0" w:name="Medium Grid 1 Accent 3"/>
    <w:lsdException w:unhideWhenUsed="0" w:uiPriority="68" w:semiHidden="0" w:name="Medium Grid 2 Accent 3"/>
    <w:lsdException w:qFormat="1" w:unhideWhenUsed="0" w:uiPriority="69" w:semiHidden="0" w:name="Medium Grid 3 Accent 3"/>
    <w:lsdException w:unhideWhenUsed="0" w:uiPriority="70" w:semiHidden="0" w:name="Dark List Accent 3"/>
    <w:lsdException w:qFormat="1"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qFormat="1" w:unhideWhenUsed="0" w:uiPriority="67" w:semiHidden="0" w:name="Medium Grid 1 Accent 4"/>
    <w:lsdException w:qFormat="1"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qFormat="1" w:unhideWhenUsed="0" w:uiPriority="69" w:semiHidden="0" w:name="Medium Grid 3 Accent 5"/>
    <w:lsdException w:qFormat="1" w:unhideWhenUsed="0" w:uiPriority="70" w:semiHidden="0" w:name="Dark List Accent 5"/>
    <w:lsdException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qFormat="1" w:unhideWhenUsed="0" w:uiPriority="69" w:semiHidden="0" w:name="Medium Grid 3 Accent 6"/>
    <w:lsdException w:qFormat="1" w:unhideWhenUsed="0" w:uiPriority="70" w:semiHidden="0" w:name="Dark List Accent 6"/>
    <w:lsdException w:qFormat="1"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uiPriority w:val="0"/>
  </w:style>
  <w:style w:type="table" w:default="1" w:styleId="1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uiPriority w:val="0"/>
    <w:rPr>
      <w:sz w:val="16"/>
      <w:szCs w:val="16"/>
    </w:rPr>
  </w:style>
  <w:style w:type="paragraph" w:styleId="14">
    <w:name w:val="Block Text"/>
    <w:basedOn w:val="1"/>
    <w:qFormat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qFormat/>
    <w:uiPriority w:val="0"/>
    <w:pPr>
      <w:spacing w:after="120"/>
    </w:pPr>
  </w:style>
  <w:style w:type="paragraph" w:styleId="16">
    <w:name w:val="Body Text 2"/>
    <w:basedOn w:val="1"/>
    <w:qFormat/>
    <w:uiPriority w:val="0"/>
    <w:pPr>
      <w:spacing w:after="120" w:line="480" w:lineRule="auto"/>
    </w:pPr>
  </w:style>
  <w:style w:type="paragraph" w:styleId="17">
    <w:name w:val="Body Text 3"/>
    <w:basedOn w:val="1"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qFormat/>
    <w:uiPriority w:val="0"/>
    <w:pPr>
      <w:ind w:firstLine="420" w:firstLineChars="100"/>
    </w:pPr>
  </w:style>
  <w:style w:type="paragraph" w:styleId="19">
    <w:name w:val="Body Text Indent"/>
    <w:basedOn w:val="1"/>
    <w:qFormat/>
    <w:uiPriority w:val="0"/>
    <w:pPr>
      <w:spacing w:after="120"/>
      <w:ind w:left="420" w:leftChars="200"/>
    </w:pPr>
  </w:style>
  <w:style w:type="paragraph" w:styleId="20">
    <w:name w:val="Body Text First Indent 2"/>
    <w:basedOn w:val="19"/>
    <w:qFormat/>
    <w:uiPriority w:val="0"/>
    <w:pPr>
      <w:ind w:firstLine="420" w:firstLineChars="200"/>
    </w:pPr>
  </w:style>
  <w:style w:type="paragraph" w:styleId="21">
    <w:name w:val="Body Text Indent 2"/>
    <w:basedOn w:val="1"/>
    <w:qFormat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qFormat/>
    <w:uiPriority w:val="0"/>
    <w:pPr>
      <w:ind w:left="100" w:leftChars="2100"/>
    </w:pPr>
  </w:style>
  <w:style w:type="character" w:styleId="25">
    <w:name w:val="annotation reference"/>
    <w:basedOn w:val="11"/>
    <w:uiPriority w:val="0"/>
    <w:rPr>
      <w:sz w:val="21"/>
      <w:szCs w:val="21"/>
    </w:rPr>
  </w:style>
  <w:style w:type="paragraph" w:styleId="26">
    <w:name w:val="annotation text"/>
    <w:basedOn w:val="1"/>
    <w:qFormat/>
    <w:uiPriority w:val="0"/>
    <w:pPr>
      <w:jc w:val="left"/>
    </w:pPr>
  </w:style>
  <w:style w:type="paragraph" w:styleId="27">
    <w:name w:val="annotation subject"/>
    <w:basedOn w:val="26"/>
    <w:next w:val="26"/>
    <w:qFormat/>
    <w:uiPriority w:val="0"/>
    <w:rPr>
      <w:b/>
      <w:bCs/>
    </w:rPr>
  </w:style>
  <w:style w:type="paragraph" w:styleId="28">
    <w:name w:val="Date"/>
    <w:basedOn w:val="1"/>
    <w:next w:val="1"/>
    <w:qFormat/>
    <w:uiPriority w:val="0"/>
    <w:pPr>
      <w:ind w:left="100" w:leftChars="2500"/>
    </w:pPr>
  </w:style>
  <w:style w:type="paragraph" w:styleId="29">
    <w:name w:val="Document Map"/>
    <w:basedOn w:val="1"/>
    <w:qFormat/>
    <w:uiPriority w:val="0"/>
    <w:pPr>
      <w:shd w:val="clear" w:color="auto" w:fill="000080"/>
    </w:pPr>
  </w:style>
  <w:style w:type="paragraph" w:styleId="30">
    <w:name w:val="E-mail Signature"/>
    <w:basedOn w:val="1"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uiPriority w:val="0"/>
    <w:rPr>
      <w:vertAlign w:val="superscript"/>
    </w:rPr>
  </w:style>
  <w:style w:type="paragraph" w:styleId="33">
    <w:name w:val="endnote text"/>
    <w:basedOn w:val="1"/>
    <w:qFormat/>
    <w:uiPriority w:val="0"/>
    <w:pPr>
      <w:snapToGrid w:val="0"/>
      <w:jc w:val="left"/>
    </w:pPr>
  </w:style>
  <w:style w:type="paragraph" w:styleId="34">
    <w:name w:val="envelope address"/>
    <w:basedOn w:val="1"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qFormat/>
    <w:uiPriority w:val="0"/>
    <w:rPr>
      <w:color w:val="800080"/>
      <w:u w:val="single"/>
    </w:rPr>
  </w:style>
  <w:style w:type="paragraph" w:styleId="37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qFormat/>
    <w:uiPriority w:val="0"/>
    <w:rPr>
      <w:vertAlign w:val="superscript"/>
    </w:rPr>
  </w:style>
  <w:style w:type="paragraph" w:styleId="39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qFormat/>
    <w:uiPriority w:val="0"/>
  </w:style>
  <w:style w:type="paragraph" w:styleId="42">
    <w:name w:val="HTML Address"/>
    <w:basedOn w:val="1"/>
    <w:qFormat/>
    <w:uiPriority w:val="0"/>
    <w:rPr>
      <w:i/>
      <w:iCs/>
    </w:rPr>
  </w:style>
  <w:style w:type="character" w:styleId="43">
    <w:name w:val="HTML Cite"/>
    <w:basedOn w:val="11"/>
    <w:uiPriority w:val="0"/>
    <w:rPr>
      <w:i/>
      <w:iCs/>
    </w:rPr>
  </w:style>
  <w:style w:type="character" w:styleId="44">
    <w:name w:val="HTML Code"/>
    <w:basedOn w:val="11"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uiPriority w:val="0"/>
    <w:rPr>
      <w:i/>
      <w:iCs/>
    </w:rPr>
  </w:style>
  <w:style w:type="character" w:styleId="46">
    <w:name w:val="HTML Keyboard"/>
    <w:basedOn w:val="11"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48">
    <w:name w:val="HTML Sample"/>
    <w:basedOn w:val="11"/>
    <w:uiPriority w:val="0"/>
    <w:rPr>
      <w:rFonts w:ascii="Courier New" w:hAnsi="Courier New" w:cs="Courier New"/>
    </w:rPr>
  </w:style>
  <w:style w:type="character" w:styleId="49">
    <w:name w:val="HTML Typewriter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qFormat/>
    <w:uiPriority w:val="0"/>
    <w:rPr>
      <w:i/>
      <w:iCs/>
    </w:rPr>
  </w:style>
  <w:style w:type="character" w:styleId="51">
    <w:name w:val="Hyperlink"/>
    <w:basedOn w:val="11"/>
    <w:qFormat/>
    <w:uiPriority w:val="0"/>
    <w:rPr>
      <w:color w:val="0000FF"/>
      <w:u w:val="single"/>
    </w:rPr>
  </w:style>
  <w:style w:type="paragraph" w:styleId="52">
    <w:name w:val="index 1"/>
    <w:basedOn w:val="1"/>
    <w:next w:val="1"/>
    <w:qFormat/>
    <w:uiPriority w:val="0"/>
  </w:style>
  <w:style w:type="paragraph" w:styleId="53">
    <w:name w:val="index 2"/>
    <w:basedOn w:val="1"/>
    <w:next w:val="1"/>
    <w:uiPriority w:val="0"/>
    <w:pPr>
      <w:ind w:left="200" w:leftChars="200"/>
    </w:pPr>
  </w:style>
  <w:style w:type="paragraph" w:styleId="54">
    <w:name w:val="index 3"/>
    <w:basedOn w:val="1"/>
    <w:next w:val="1"/>
    <w:uiPriority w:val="0"/>
    <w:pPr>
      <w:ind w:left="400" w:leftChars="400"/>
    </w:pPr>
  </w:style>
  <w:style w:type="paragraph" w:styleId="55">
    <w:name w:val="index 4"/>
    <w:basedOn w:val="1"/>
    <w:next w:val="1"/>
    <w:qFormat/>
    <w:uiPriority w:val="0"/>
    <w:pPr>
      <w:ind w:left="600" w:leftChars="600"/>
    </w:pPr>
  </w:style>
  <w:style w:type="paragraph" w:styleId="56">
    <w:name w:val="index 5"/>
    <w:basedOn w:val="1"/>
    <w:next w:val="1"/>
    <w:uiPriority w:val="0"/>
    <w:pPr>
      <w:ind w:left="800" w:leftChars="800"/>
    </w:pPr>
  </w:style>
  <w:style w:type="paragraph" w:styleId="57">
    <w:name w:val="index 6"/>
    <w:basedOn w:val="1"/>
    <w:next w:val="1"/>
    <w:qFormat/>
    <w:uiPriority w:val="0"/>
    <w:pPr>
      <w:ind w:left="1000" w:leftChars="1000"/>
    </w:pPr>
  </w:style>
  <w:style w:type="paragraph" w:styleId="58">
    <w:name w:val="index 7"/>
    <w:basedOn w:val="1"/>
    <w:next w:val="1"/>
    <w:qFormat/>
    <w:uiPriority w:val="0"/>
    <w:pPr>
      <w:ind w:left="1200" w:leftChars="1200"/>
    </w:pPr>
  </w:style>
  <w:style w:type="paragraph" w:styleId="59">
    <w:name w:val="index 8"/>
    <w:basedOn w:val="1"/>
    <w:next w:val="1"/>
    <w:uiPriority w:val="0"/>
    <w:pPr>
      <w:ind w:left="1400" w:leftChars="1400"/>
    </w:pPr>
  </w:style>
  <w:style w:type="paragraph" w:styleId="60">
    <w:name w:val="index 9"/>
    <w:basedOn w:val="1"/>
    <w:next w:val="1"/>
    <w:qFormat/>
    <w:uiPriority w:val="0"/>
    <w:pPr>
      <w:ind w:left="1600" w:leftChars="1600"/>
    </w:pPr>
  </w:style>
  <w:style w:type="paragraph" w:styleId="61">
    <w:name w:val="index heading"/>
    <w:basedOn w:val="1"/>
    <w:next w:val="52"/>
    <w:qFormat/>
    <w:uiPriority w:val="0"/>
    <w:rPr>
      <w:rFonts w:ascii="Arial" w:hAnsi="Arial" w:cs="Arial"/>
      <w:b/>
      <w:bCs/>
    </w:rPr>
  </w:style>
  <w:style w:type="character" w:styleId="62">
    <w:name w:val="line number"/>
    <w:basedOn w:val="11"/>
    <w:qFormat/>
    <w:uiPriority w:val="0"/>
  </w:style>
  <w:style w:type="paragraph" w:styleId="63">
    <w:name w:val="List"/>
    <w:basedOn w:val="1"/>
    <w:qFormat/>
    <w:uiPriority w:val="0"/>
    <w:pPr>
      <w:ind w:left="200" w:hanging="200" w:hangingChars="200"/>
    </w:pPr>
  </w:style>
  <w:style w:type="paragraph" w:styleId="64">
    <w:name w:val="List 2"/>
    <w:basedOn w:val="1"/>
    <w:qFormat/>
    <w:uiPriority w:val="0"/>
    <w:pPr>
      <w:ind w:left="100" w:leftChars="200" w:hanging="200" w:hangingChars="200"/>
    </w:pPr>
  </w:style>
  <w:style w:type="paragraph" w:styleId="65">
    <w:name w:val="List 3"/>
    <w:basedOn w:val="1"/>
    <w:qFormat/>
    <w:uiPriority w:val="0"/>
    <w:pPr>
      <w:ind w:left="100" w:leftChars="400" w:hanging="200" w:hangingChars="200"/>
    </w:pPr>
  </w:style>
  <w:style w:type="paragraph" w:styleId="66">
    <w:name w:val="List 4"/>
    <w:basedOn w:val="1"/>
    <w:qFormat/>
    <w:uiPriority w:val="0"/>
    <w:pPr>
      <w:ind w:left="100" w:leftChars="600" w:hanging="200" w:hangingChars="200"/>
    </w:pPr>
  </w:style>
  <w:style w:type="paragraph" w:styleId="67">
    <w:name w:val="List 5"/>
    <w:basedOn w:val="1"/>
    <w:qFormat/>
    <w:uiPriority w:val="0"/>
    <w:pPr>
      <w:ind w:left="100" w:leftChars="800" w:hanging="200" w:hangingChars="200"/>
    </w:pPr>
  </w:style>
  <w:style w:type="paragraph" w:styleId="68">
    <w:name w:val="List Bullet"/>
    <w:basedOn w:val="1"/>
    <w:qFormat/>
    <w:uiPriority w:val="0"/>
    <w:pPr>
      <w:numPr>
        <w:ilvl w:val="0"/>
        <w:numId w:val="1"/>
      </w:numPr>
    </w:pPr>
  </w:style>
  <w:style w:type="paragraph" w:styleId="69">
    <w:name w:val="List Bullet 2"/>
    <w:basedOn w:val="1"/>
    <w:uiPriority w:val="0"/>
    <w:pPr>
      <w:numPr>
        <w:ilvl w:val="0"/>
        <w:numId w:val="2"/>
      </w:numPr>
    </w:pPr>
  </w:style>
  <w:style w:type="paragraph" w:styleId="70">
    <w:name w:val="List Bullet 3"/>
    <w:basedOn w:val="1"/>
    <w:qFormat/>
    <w:uiPriority w:val="0"/>
    <w:pPr>
      <w:numPr>
        <w:ilvl w:val="0"/>
        <w:numId w:val="3"/>
      </w:numPr>
    </w:pPr>
  </w:style>
  <w:style w:type="paragraph" w:styleId="71">
    <w:name w:val="List Bullet 4"/>
    <w:basedOn w:val="1"/>
    <w:qFormat/>
    <w:uiPriority w:val="0"/>
    <w:pPr>
      <w:numPr>
        <w:ilvl w:val="0"/>
        <w:numId w:val="4"/>
      </w:numPr>
    </w:pPr>
  </w:style>
  <w:style w:type="paragraph" w:styleId="72">
    <w:name w:val="List Bullet 5"/>
    <w:basedOn w:val="1"/>
    <w:qFormat/>
    <w:uiPriority w:val="0"/>
    <w:pPr>
      <w:numPr>
        <w:ilvl w:val="0"/>
        <w:numId w:val="5"/>
      </w:numPr>
    </w:pPr>
  </w:style>
  <w:style w:type="paragraph" w:styleId="73">
    <w:name w:val="List Continue"/>
    <w:basedOn w:val="1"/>
    <w:qFormat/>
    <w:uiPriority w:val="0"/>
    <w:pPr>
      <w:spacing w:after="120"/>
      <w:ind w:left="420" w:leftChars="200"/>
    </w:pPr>
  </w:style>
  <w:style w:type="paragraph" w:styleId="74">
    <w:name w:val="List Continue 2"/>
    <w:basedOn w:val="1"/>
    <w:qFormat/>
    <w:uiPriority w:val="0"/>
    <w:pPr>
      <w:spacing w:after="120"/>
      <w:ind w:left="840" w:leftChars="400"/>
    </w:pPr>
  </w:style>
  <w:style w:type="paragraph" w:styleId="75">
    <w:name w:val="List Continue 3"/>
    <w:basedOn w:val="1"/>
    <w:uiPriority w:val="0"/>
    <w:pPr>
      <w:spacing w:after="120"/>
      <w:ind w:left="1260" w:leftChars="600"/>
    </w:pPr>
  </w:style>
  <w:style w:type="paragraph" w:styleId="76">
    <w:name w:val="List Continue 4"/>
    <w:basedOn w:val="1"/>
    <w:qFormat/>
    <w:uiPriority w:val="0"/>
    <w:pPr>
      <w:spacing w:after="120"/>
      <w:ind w:left="1680" w:leftChars="800"/>
    </w:pPr>
  </w:style>
  <w:style w:type="paragraph" w:styleId="77">
    <w:name w:val="List Continue 5"/>
    <w:basedOn w:val="1"/>
    <w:qFormat/>
    <w:uiPriority w:val="0"/>
    <w:pPr>
      <w:spacing w:after="120"/>
      <w:ind w:left="2100" w:leftChars="1000"/>
    </w:pPr>
  </w:style>
  <w:style w:type="paragraph" w:styleId="78">
    <w:name w:val="List Number"/>
    <w:basedOn w:val="1"/>
    <w:qFormat/>
    <w:uiPriority w:val="0"/>
    <w:pPr>
      <w:numPr>
        <w:ilvl w:val="0"/>
        <w:numId w:val="6"/>
      </w:numPr>
    </w:pPr>
  </w:style>
  <w:style w:type="paragraph" w:styleId="79">
    <w:name w:val="List Number 2"/>
    <w:basedOn w:val="1"/>
    <w:qFormat/>
    <w:uiPriority w:val="0"/>
    <w:pPr>
      <w:numPr>
        <w:ilvl w:val="0"/>
        <w:numId w:val="7"/>
      </w:numPr>
    </w:pPr>
  </w:style>
  <w:style w:type="paragraph" w:styleId="80">
    <w:name w:val="List Number 3"/>
    <w:basedOn w:val="1"/>
    <w:qFormat/>
    <w:uiPriority w:val="0"/>
    <w:pPr>
      <w:numPr>
        <w:ilvl w:val="0"/>
        <w:numId w:val="8"/>
      </w:numPr>
    </w:pPr>
  </w:style>
  <w:style w:type="paragraph" w:styleId="81">
    <w:name w:val="List Number 4"/>
    <w:basedOn w:val="1"/>
    <w:qFormat/>
    <w:uiPriority w:val="0"/>
    <w:pPr>
      <w:numPr>
        <w:ilvl w:val="0"/>
        <w:numId w:val="9"/>
      </w:numPr>
    </w:pPr>
  </w:style>
  <w:style w:type="paragraph" w:styleId="82">
    <w:name w:val="List Number 5"/>
    <w:basedOn w:val="1"/>
    <w:qFormat/>
    <w:uiPriority w:val="0"/>
    <w:pPr>
      <w:numPr>
        <w:ilvl w:val="0"/>
        <w:numId w:val="10"/>
      </w:numPr>
    </w:pPr>
  </w:style>
  <w:style w:type="paragraph" w:styleId="83">
    <w:name w:val="macro"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paragraph" w:styleId="86">
    <w:name w:val="Normal Indent"/>
    <w:basedOn w:val="1"/>
    <w:qFormat/>
    <w:uiPriority w:val="0"/>
    <w:pPr>
      <w:ind w:firstLine="420" w:firstLineChars="200"/>
    </w:pPr>
  </w:style>
  <w:style w:type="paragraph" w:styleId="87">
    <w:name w:val="Note Heading"/>
    <w:basedOn w:val="1"/>
    <w:next w:val="1"/>
    <w:qFormat/>
    <w:uiPriority w:val="0"/>
    <w:pPr>
      <w:jc w:val="center"/>
    </w:pPr>
  </w:style>
  <w:style w:type="character" w:styleId="88">
    <w:name w:val="page number"/>
    <w:basedOn w:val="11"/>
    <w:uiPriority w:val="0"/>
  </w:style>
  <w:style w:type="paragraph" w:styleId="89">
    <w:name w:val="Plain Text"/>
    <w:basedOn w:val="1"/>
    <w:qFormat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uiPriority w:val="0"/>
  </w:style>
  <w:style w:type="paragraph" w:styleId="91">
    <w:name w:val="Signature"/>
    <w:basedOn w:val="1"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uiPriority w:val="0"/>
    <w:pPr>
      <w:ind w:left="420" w:leftChars="200"/>
    </w:pPr>
  </w:style>
  <w:style w:type="paragraph" w:styleId="129">
    <w:name w:val="table of figures"/>
    <w:basedOn w:val="1"/>
    <w:next w:val="1"/>
    <w:uiPriority w:val="0"/>
    <w:pPr>
      <w:ind w:leftChars="200" w:hanging="200" w:hangingChars="200"/>
    </w:pPr>
  </w:style>
  <w:style w:type="table" w:styleId="130">
    <w:name w:val="Table Professional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uiPriority w:val="0"/>
  </w:style>
  <w:style w:type="paragraph" w:styleId="143">
    <w:name w:val="toc 2"/>
    <w:basedOn w:val="1"/>
    <w:next w:val="1"/>
    <w:uiPriority w:val="0"/>
    <w:pPr>
      <w:ind w:left="420" w:leftChars="200"/>
    </w:pPr>
  </w:style>
  <w:style w:type="paragraph" w:styleId="144">
    <w:name w:val="toc 3"/>
    <w:basedOn w:val="1"/>
    <w:next w:val="1"/>
    <w:uiPriority w:val="0"/>
    <w:pPr>
      <w:ind w:left="840" w:leftChars="400"/>
    </w:pPr>
  </w:style>
  <w:style w:type="paragraph" w:styleId="145">
    <w:name w:val="toc 4"/>
    <w:basedOn w:val="1"/>
    <w:next w:val="1"/>
    <w:uiPriority w:val="0"/>
    <w:pPr>
      <w:ind w:left="1260" w:leftChars="600"/>
    </w:pPr>
  </w:style>
  <w:style w:type="paragraph" w:styleId="146">
    <w:name w:val="toc 5"/>
    <w:basedOn w:val="1"/>
    <w:next w:val="1"/>
    <w:uiPriority w:val="0"/>
    <w:pPr>
      <w:ind w:left="1680" w:leftChars="800"/>
    </w:pPr>
  </w:style>
  <w:style w:type="paragraph" w:styleId="147">
    <w:name w:val="toc 6"/>
    <w:basedOn w:val="1"/>
    <w:next w:val="1"/>
    <w:uiPriority w:val="0"/>
    <w:pPr>
      <w:ind w:left="2100" w:leftChars="1000"/>
    </w:pPr>
  </w:style>
  <w:style w:type="paragraph" w:styleId="148">
    <w:name w:val="toc 7"/>
    <w:basedOn w:val="1"/>
    <w:next w:val="1"/>
    <w:qFormat/>
    <w:uiPriority w:val="0"/>
    <w:pPr>
      <w:ind w:left="2520" w:leftChars="1200"/>
    </w:pPr>
  </w:style>
  <w:style w:type="paragraph" w:styleId="149">
    <w:name w:val="toc 8"/>
    <w:basedOn w:val="1"/>
    <w:next w:val="1"/>
    <w:uiPriority w:val="0"/>
    <w:pPr>
      <w:ind w:left="2940" w:leftChars="1400"/>
    </w:pPr>
  </w:style>
  <w:style w:type="paragraph" w:styleId="150">
    <w:name w:val="toc 9"/>
    <w:basedOn w:val="1"/>
    <w:next w:val="1"/>
    <w:uiPriority w:val="0"/>
    <w:pPr>
      <w:ind w:left="3360" w:leftChars="1600"/>
    </w:pPr>
  </w:style>
  <w:style w:type="table" w:styleId="151">
    <w:name w:val="Light Shading"/>
    <w:basedOn w:val="12"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qFormat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qFormat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qFormat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qFormat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qFormat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qFormat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qFormat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qFormat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qFormat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qFormat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paragraph" w:customStyle="1" w:styleId="249">
    <w:name w:val="so1"/>
    <w:basedOn w:val="1"/>
    <w:uiPriority w:val="0"/>
    <w:pPr>
      <w:numPr>
        <w:ilvl w:val="0"/>
        <w:numId w:val="11"/>
      </w:numPr>
      <w:spacing w:before="600" w:beforeLines="600" w:after="120" w:line="260" w:lineRule="auto"/>
      <w:ind w:left="720" w:hanging="360"/>
      <w:contextualSpacing/>
      <w:outlineLvl w:val="0"/>
    </w:pPr>
    <w:rPr>
      <w:rFonts w:asciiTheme="minorAscii" w:hAnsiTheme="minorAscii" w:eastAsiaTheme="minorEastAsia"/>
      <w:b/>
      <w:bCs/>
      <w:sz w:val="22"/>
      <w:szCs w:val="22"/>
      <w:u w:val="single"/>
      <w:lang w:eastAsia="en-US"/>
    </w:rPr>
  </w:style>
  <w:style w:type="paragraph" w:customStyle="1" w:styleId="250">
    <w:name w:val="so2"/>
    <w:basedOn w:val="1"/>
    <w:qFormat/>
    <w:uiPriority w:val="0"/>
    <w:pPr>
      <w:spacing w:before="600" w:beforeLines="600" w:after="120" w:line="260" w:lineRule="auto"/>
      <w:ind w:left="720"/>
      <w:contextualSpacing/>
      <w:jc w:val="center"/>
      <w:outlineLvl w:val="1"/>
    </w:pPr>
    <w:rPr>
      <w:rFonts w:ascii="Arial" w:hAnsi="Arial" w:cs="Arial" w:eastAsiaTheme="minorEastAsia"/>
      <w:b/>
      <w:bCs/>
      <w:i/>
      <w:iCs/>
      <w:sz w:val="22"/>
      <w:szCs w:val="22"/>
      <w:u w:val="single"/>
      <w:lang w:eastAsia="en-US"/>
    </w:rPr>
  </w:style>
  <w:style w:type="paragraph" w:customStyle="1" w:styleId="251">
    <w:name w:val="so3"/>
    <w:basedOn w:val="1"/>
    <w:qFormat/>
    <w:uiPriority w:val="0"/>
    <w:pPr>
      <w:numPr>
        <w:ilvl w:val="0"/>
        <w:numId w:val="12"/>
      </w:numPr>
      <w:spacing w:before="600" w:beforeLines="600" w:after="120" w:line="260" w:lineRule="auto"/>
      <w:ind w:left="1080" w:hanging="360"/>
      <w:contextualSpacing/>
      <w:outlineLvl w:val="1"/>
    </w:pPr>
    <w:rPr>
      <w:rFonts w:asciiTheme="minorAscii" w:hAnsiTheme="minorAscii" w:eastAsiaTheme="minorEastAsia"/>
      <w:b/>
      <w:bCs/>
      <w:sz w:val="22"/>
      <w:szCs w:val="22"/>
      <w:lang w:eastAsia="en-US"/>
    </w:rPr>
  </w:style>
  <w:style w:type="paragraph" w:customStyle="1" w:styleId="252">
    <w:name w:val="LV1"/>
    <w:basedOn w:val="1"/>
    <w:uiPriority w:val="0"/>
    <w:pPr>
      <w:numPr>
        <w:ilvl w:val="0"/>
        <w:numId w:val="13"/>
      </w:numPr>
      <w:spacing w:line="260" w:lineRule="auto"/>
      <w:ind w:left="1080" w:hanging="720"/>
      <w:contextualSpacing/>
      <w:outlineLvl w:val="0"/>
    </w:pPr>
    <w:rPr>
      <w:rFonts w:asciiTheme="minorAscii" w:hAnsiTheme="minorAscii" w:eastAsiaTheme="minorEastAsia"/>
      <w:b/>
      <w:bCs/>
      <w:sz w:val="22"/>
      <w:szCs w:val="22"/>
      <w:u w:val="single"/>
      <w:lang w:eastAsia="en-US"/>
    </w:rPr>
  </w:style>
  <w:style w:type="paragraph" w:customStyle="1" w:styleId="253">
    <w:name w:val="LV2"/>
    <w:basedOn w:val="1"/>
    <w:qFormat/>
    <w:uiPriority w:val="0"/>
    <w:pPr>
      <w:numPr>
        <w:ilvl w:val="0"/>
        <w:numId w:val="14"/>
      </w:numPr>
      <w:spacing w:line="260" w:lineRule="auto"/>
      <w:ind w:left="1440" w:hanging="360"/>
      <w:contextualSpacing/>
      <w:outlineLvl w:val="1"/>
    </w:pPr>
    <w:rPr>
      <w:rFonts w:asciiTheme="majorAscii" w:hAnsiTheme="majorAscii" w:eastAsiaTheme="minorEastAsia" w:cstheme="majorBidi"/>
      <w:b/>
      <w:sz w:val="24"/>
      <w:szCs w:val="24"/>
      <w:lang w:eastAsia="en-US"/>
    </w:rPr>
  </w:style>
  <w:style w:type="paragraph" w:customStyle="1" w:styleId="254">
    <w:name w:val="LV3"/>
    <w:basedOn w:val="1"/>
    <w:uiPriority w:val="0"/>
    <w:pPr>
      <w:numPr>
        <w:ilvl w:val="0"/>
        <w:numId w:val="15"/>
      </w:numPr>
      <w:spacing w:line="260" w:lineRule="auto"/>
      <w:ind w:left="1800" w:hanging="360"/>
      <w:contextualSpacing/>
      <w:outlineLvl w:val="2"/>
    </w:pPr>
    <w:rPr>
      <w:rFonts w:asciiTheme="majorAscii" w:hAnsiTheme="majorAscii" w:eastAsiaTheme="minorEastAsia" w:cstheme="majorBidi"/>
      <w:i/>
      <w:sz w:val="24"/>
      <w:szCs w:val="24"/>
      <w:u w:val="single"/>
      <w:lang w:eastAsia="en-US"/>
    </w:rPr>
  </w:style>
  <w:style w:type="paragraph" w:customStyle="1" w:styleId="255">
    <w:name w:val="LV2.2"/>
    <w:basedOn w:val="1"/>
    <w:uiPriority w:val="0"/>
    <w:pPr>
      <w:numPr>
        <w:ilvl w:val="0"/>
        <w:numId w:val="16"/>
      </w:numPr>
      <w:spacing w:line="260" w:lineRule="auto"/>
      <w:ind w:left="1440" w:hanging="360"/>
      <w:contextualSpacing/>
      <w:outlineLvl w:val="1"/>
    </w:pPr>
    <w:rPr>
      <w:rFonts w:asciiTheme="majorAscii" w:hAnsiTheme="majorAscii" w:eastAsiaTheme="minorEastAsia" w:cstheme="majorHAnsi"/>
      <w:b/>
      <w:bCs/>
      <w:sz w:val="24"/>
      <w:szCs w:val="24"/>
      <w:lang w:eastAsia="en-US"/>
    </w:rPr>
  </w:style>
  <w:style w:type="paragraph" w:customStyle="1" w:styleId="256">
    <w:name w:val="Lv3.2"/>
    <w:basedOn w:val="1"/>
    <w:uiPriority w:val="0"/>
    <w:pPr>
      <w:numPr>
        <w:ilvl w:val="0"/>
        <w:numId w:val="17"/>
      </w:numPr>
      <w:spacing w:line="260" w:lineRule="auto"/>
      <w:ind w:left="1800" w:hanging="360"/>
      <w:contextualSpacing/>
      <w:outlineLvl w:val="2"/>
    </w:pPr>
    <w:rPr>
      <w:rFonts w:asciiTheme="majorAscii" w:hAnsiTheme="majorAscii" w:eastAsiaTheme="minorEastAsia" w:cstheme="majorHAnsi"/>
      <w:i/>
      <w:iCs/>
      <w:sz w:val="24"/>
      <w:szCs w:val="24"/>
      <w:u w:val="single"/>
      <w:lang w:eastAsia="en-US"/>
    </w:rPr>
  </w:style>
  <w:style w:type="paragraph" w:customStyle="1" w:styleId="257">
    <w:name w:val="LV2.4"/>
    <w:basedOn w:val="1"/>
    <w:uiPriority w:val="0"/>
    <w:pPr>
      <w:numPr>
        <w:ilvl w:val="0"/>
        <w:numId w:val="18"/>
      </w:numPr>
      <w:spacing w:line="260" w:lineRule="auto"/>
      <w:ind w:left="1440" w:hanging="360"/>
      <w:contextualSpacing/>
      <w:outlineLvl w:val="1"/>
    </w:pPr>
    <w:rPr>
      <w:rFonts w:asciiTheme="majorAscii" w:hAnsiTheme="majorAscii" w:eastAsiaTheme="minorEastAsia" w:cstheme="majorHAnsi"/>
      <w:b/>
      <w:bCs/>
      <w:sz w:val="24"/>
      <w:szCs w:val="24"/>
      <w:lang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0" Type="http://schemas.openxmlformats.org/officeDocument/2006/relationships/fontTable" Target="fontTable.xml"/><Relationship Id="rId4" Type="http://schemas.openxmlformats.org/officeDocument/2006/relationships/theme" Target="theme/theme1.xml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44</TotalTime>
  <ScaleCrop>false</ScaleCrop>
  <LinksUpToDate>false</LinksUpToDate>
  <CharactersWithSpaces>0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2023-01-04T14:09:00Z</dcterms:created>
  <dc:creator>Vinh</dc:creator>
  <cp:lastModifiedBy>Vinh Phạm Nguyễn Quang</cp:lastModifiedBy>
  <dcterms:modified xsi:type="dcterms:W3CDTF">2023-01-04T16:21:06Z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24C3EF0AEB854405A7260E24DCB5ECE8</vt:lpwstr>
  </property>
</Properties>
</file>